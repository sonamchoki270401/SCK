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F9625" w14:textId="77777777" w:rsidR="0026772E" w:rsidRPr="00DF3C1C" w:rsidRDefault="007F5F2F">
      <w:pPr>
        <w:pStyle w:val="Body"/>
        <w:jc w:val="center"/>
        <w:rPr>
          <w:rFonts w:eastAsia="Arial"/>
          <w:b/>
          <w:bCs/>
          <w:sz w:val="28"/>
          <w:szCs w:val="28"/>
        </w:rPr>
      </w:pPr>
      <w:r w:rsidRPr="00DF3C1C">
        <w:rPr>
          <w:rFonts w:eastAsia="Arial"/>
          <w:b/>
          <w:bCs/>
          <w:noProof/>
          <w:sz w:val="28"/>
          <w:szCs w:val="28"/>
        </w:rPr>
        <w:drawing>
          <wp:anchor distT="152400" distB="152400" distL="152400" distR="152400" simplePos="0" relativeHeight="251637248" behindDoc="0" locked="0" layoutInCell="1" allowOverlap="1" wp14:anchorId="17E53B20" wp14:editId="5019F179">
            <wp:simplePos x="0" y="0"/>
            <wp:positionH relativeFrom="margin">
              <wp:posOffset>2499360</wp:posOffset>
            </wp:positionH>
            <wp:positionV relativeFrom="line">
              <wp:posOffset>222885</wp:posOffset>
            </wp:positionV>
            <wp:extent cx="1311275" cy="1330960"/>
            <wp:effectExtent l="0" t="0" r="0" b="0"/>
            <wp:wrapThrough wrapText="bothSides">
              <wp:wrapPolygon edited="0">
                <wp:start x="0" y="0"/>
                <wp:lineTo x="21600" y="0"/>
                <wp:lineTo x="21600" y="21600"/>
                <wp:lineTo x="0" y="21600"/>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8"/>
                    <a:stretch>
                      <a:fillRect/>
                    </a:stretch>
                  </pic:blipFill>
                  <pic:spPr>
                    <a:xfrm>
                      <a:off x="0" y="0"/>
                      <a:ext cx="1311448" cy="1331169"/>
                    </a:xfrm>
                    <a:prstGeom prst="rect">
                      <a:avLst/>
                    </a:prstGeom>
                    <a:ln w="12700" cap="flat">
                      <a:noFill/>
                      <a:miter lim="400000"/>
                      <a:headEnd/>
                      <a:tailEnd/>
                    </a:ln>
                    <a:effectLst/>
                  </pic:spPr>
                </pic:pic>
              </a:graphicData>
            </a:graphic>
          </wp:anchor>
        </w:drawing>
      </w:r>
    </w:p>
    <w:p w14:paraId="5F5FAC48" w14:textId="77777777" w:rsidR="0026772E" w:rsidRPr="00DF3C1C" w:rsidRDefault="0026772E">
      <w:pPr>
        <w:pStyle w:val="Body"/>
        <w:jc w:val="center"/>
        <w:rPr>
          <w:rFonts w:eastAsia="Arial"/>
          <w:b/>
          <w:bCs/>
          <w:sz w:val="28"/>
          <w:szCs w:val="28"/>
        </w:rPr>
      </w:pPr>
    </w:p>
    <w:p w14:paraId="746131C1" w14:textId="77777777" w:rsidR="0026772E" w:rsidRPr="00DF3C1C" w:rsidRDefault="0026772E">
      <w:pPr>
        <w:pStyle w:val="Body"/>
        <w:rPr>
          <w:rFonts w:eastAsia="Arial"/>
          <w:b/>
          <w:bCs/>
          <w:sz w:val="28"/>
          <w:szCs w:val="28"/>
        </w:rPr>
      </w:pPr>
    </w:p>
    <w:p w14:paraId="4FBEA3A9" w14:textId="77777777" w:rsidR="0026772E" w:rsidRPr="00DF3C1C" w:rsidRDefault="0026772E">
      <w:pPr>
        <w:pStyle w:val="Body"/>
        <w:jc w:val="center"/>
        <w:rPr>
          <w:rFonts w:eastAsia="Arial"/>
          <w:b/>
          <w:bCs/>
          <w:sz w:val="28"/>
          <w:szCs w:val="28"/>
        </w:rPr>
      </w:pPr>
    </w:p>
    <w:p w14:paraId="5F996F9F" w14:textId="77777777" w:rsidR="0026772E" w:rsidRPr="00DF3C1C" w:rsidRDefault="0026772E">
      <w:pPr>
        <w:pStyle w:val="Body"/>
        <w:spacing w:line="360" w:lineRule="auto"/>
        <w:jc w:val="center"/>
        <w:rPr>
          <w:rFonts w:eastAsia="Arial"/>
        </w:rPr>
      </w:pPr>
    </w:p>
    <w:p w14:paraId="1C5C0FD0" w14:textId="77777777" w:rsidR="0026772E" w:rsidRPr="00DF3C1C" w:rsidRDefault="0026772E">
      <w:pPr>
        <w:pStyle w:val="Body"/>
        <w:spacing w:line="360" w:lineRule="auto"/>
        <w:jc w:val="center"/>
        <w:rPr>
          <w:rFonts w:eastAsia="Arial"/>
        </w:rPr>
      </w:pPr>
    </w:p>
    <w:p w14:paraId="12D76B5E" w14:textId="77777777" w:rsidR="0026772E" w:rsidRPr="00DF3C1C" w:rsidRDefault="0026772E">
      <w:pPr>
        <w:pStyle w:val="Body"/>
        <w:spacing w:line="360" w:lineRule="auto"/>
        <w:jc w:val="center"/>
        <w:rPr>
          <w:rFonts w:eastAsia="Arial"/>
        </w:rPr>
      </w:pPr>
    </w:p>
    <w:p w14:paraId="6D3EAF97" w14:textId="77777777" w:rsidR="0026772E" w:rsidRPr="00DF3C1C" w:rsidRDefault="0026772E">
      <w:pPr>
        <w:pStyle w:val="Body"/>
        <w:spacing w:line="360" w:lineRule="auto"/>
        <w:jc w:val="center"/>
        <w:rPr>
          <w:rFonts w:eastAsia="Arial"/>
        </w:rPr>
      </w:pPr>
    </w:p>
    <w:p w14:paraId="18E327C6" w14:textId="77777777" w:rsidR="0026772E" w:rsidRPr="00DF3C1C" w:rsidRDefault="007F5F2F">
      <w:pPr>
        <w:pStyle w:val="Body"/>
        <w:spacing w:line="360" w:lineRule="auto"/>
        <w:jc w:val="center"/>
        <w:rPr>
          <w:rFonts w:eastAsia="Arial"/>
          <w:b/>
          <w:bCs/>
          <w:sz w:val="32"/>
          <w:szCs w:val="32"/>
        </w:rPr>
      </w:pPr>
      <w:r w:rsidRPr="00DF3C1C">
        <w:rPr>
          <w:b/>
          <w:bCs/>
          <w:sz w:val="32"/>
          <w:szCs w:val="32"/>
          <w:lang w:val="en-US"/>
        </w:rPr>
        <w:t xml:space="preserve">Proposal </w:t>
      </w:r>
    </w:p>
    <w:p w14:paraId="5D798A67" w14:textId="77777777" w:rsidR="0026772E" w:rsidRPr="00DF3C1C" w:rsidRDefault="007F5F2F">
      <w:pPr>
        <w:pStyle w:val="Body"/>
        <w:spacing w:line="360" w:lineRule="auto"/>
        <w:jc w:val="center"/>
        <w:rPr>
          <w:rFonts w:eastAsia="Arial"/>
          <w:b/>
          <w:bCs/>
          <w:sz w:val="32"/>
          <w:szCs w:val="32"/>
        </w:rPr>
      </w:pPr>
      <w:r w:rsidRPr="00DF3C1C">
        <w:rPr>
          <w:b/>
          <w:bCs/>
          <w:sz w:val="32"/>
          <w:szCs w:val="32"/>
        </w:rPr>
        <w:t>For</w:t>
      </w:r>
    </w:p>
    <w:p w14:paraId="1ABF8975" w14:textId="77777777" w:rsidR="0026772E" w:rsidRPr="00DF3C1C" w:rsidRDefault="007F5F2F">
      <w:pPr>
        <w:pStyle w:val="Body"/>
        <w:spacing w:line="360" w:lineRule="auto"/>
        <w:jc w:val="center"/>
        <w:rPr>
          <w:rFonts w:eastAsia="Arial"/>
          <w:b/>
          <w:bCs/>
          <w:sz w:val="32"/>
          <w:szCs w:val="32"/>
        </w:rPr>
      </w:pPr>
      <w:r w:rsidRPr="00DF3C1C">
        <w:rPr>
          <w:b/>
          <w:bCs/>
          <w:sz w:val="32"/>
          <w:szCs w:val="32"/>
          <w:lang w:val="en-US"/>
        </w:rPr>
        <w:t>Second Year Project</w:t>
      </w:r>
    </w:p>
    <w:p w14:paraId="41090088" w14:textId="77777777" w:rsidR="0026772E" w:rsidRPr="00DF3C1C" w:rsidRDefault="007F5F2F">
      <w:pPr>
        <w:pStyle w:val="Body"/>
        <w:spacing w:line="360" w:lineRule="auto"/>
        <w:jc w:val="center"/>
        <w:rPr>
          <w:rFonts w:eastAsia="Arial"/>
          <w:b/>
          <w:bCs/>
          <w:sz w:val="32"/>
          <w:szCs w:val="32"/>
        </w:rPr>
      </w:pPr>
      <w:r w:rsidRPr="00DF3C1C">
        <w:rPr>
          <w:b/>
          <w:bCs/>
          <w:sz w:val="32"/>
          <w:szCs w:val="32"/>
          <w:lang w:val="en-US"/>
        </w:rPr>
        <w:t>Bachelor of Science in Information Technology</w:t>
      </w:r>
    </w:p>
    <w:p w14:paraId="11662FA2" w14:textId="77777777" w:rsidR="0026772E" w:rsidRPr="00DF3C1C" w:rsidRDefault="0026772E">
      <w:pPr>
        <w:pStyle w:val="Body"/>
        <w:spacing w:line="360" w:lineRule="auto"/>
        <w:jc w:val="center"/>
        <w:rPr>
          <w:rFonts w:eastAsia="Arial"/>
          <w:b/>
          <w:bCs/>
          <w:sz w:val="32"/>
          <w:szCs w:val="32"/>
        </w:rPr>
      </w:pPr>
    </w:p>
    <w:p w14:paraId="183E259B" w14:textId="77777777" w:rsidR="0026772E" w:rsidRPr="00DF3C1C" w:rsidRDefault="0026772E">
      <w:pPr>
        <w:pStyle w:val="Body"/>
        <w:spacing w:line="360" w:lineRule="auto"/>
        <w:rPr>
          <w:rFonts w:eastAsia="Arial"/>
          <w:b/>
          <w:bCs/>
          <w:sz w:val="32"/>
          <w:szCs w:val="32"/>
        </w:rPr>
      </w:pPr>
    </w:p>
    <w:p w14:paraId="2335774A" w14:textId="77777777" w:rsidR="0026772E" w:rsidRPr="00DF3C1C" w:rsidRDefault="007F5F2F">
      <w:pPr>
        <w:pStyle w:val="Body"/>
        <w:spacing w:line="360" w:lineRule="auto"/>
        <w:jc w:val="center"/>
        <w:rPr>
          <w:rFonts w:eastAsia="Arial"/>
          <w:b/>
          <w:bCs/>
          <w:sz w:val="32"/>
          <w:szCs w:val="32"/>
          <w:lang w:val="en-US"/>
        </w:rPr>
      </w:pPr>
      <w:r w:rsidRPr="00DF3C1C">
        <w:rPr>
          <w:rFonts w:eastAsia="Arial"/>
          <w:b/>
          <w:bCs/>
          <w:sz w:val="32"/>
          <w:szCs w:val="32"/>
          <w:lang w:val="en-US"/>
        </w:rPr>
        <w:t>Shortcut Keys App</w:t>
      </w:r>
    </w:p>
    <w:p w14:paraId="552E0C67" w14:textId="77777777" w:rsidR="0026772E" w:rsidRPr="00DF3C1C" w:rsidRDefault="0026772E">
      <w:pPr>
        <w:pStyle w:val="Body"/>
        <w:spacing w:line="360" w:lineRule="auto"/>
        <w:jc w:val="center"/>
        <w:rPr>
          <w:rFonts w:eastAsia="Arial"/>
          <w:b/>
          <w:bCs/>
          <w:sz w:val="32"/>
          <w:szCs w:val="32"/>
        </w:rPr>
      </w:pPr>
    </w:p>
    <w:p w14:paraId="629E9FEF" w14:textId="77777777" w:rsidR="0026772E" w:rsidRPr="00DF3C1C" w:rsidRDefault="007F5F2F">
      <w:pPr>
        <w:pStyle w:val="Body"/>
        <w:spacing w:line="360" w:lineRule="auto"/>
        <w:jc w:val="center"/>
        <w:rPr>
          <w:rFonts w:eastAsia="Arial"/>
          <w:sz w:val="28"/>
          <w:szCs w:val="28"/>
        </w:rPr>
      </w:pPr>
      <w:r w:rsidRPr="00DF3C1C">
        <w:rPr>
          <w:b/>
          <w:bCs/>
          <w:sz w:val="32"/>
          <w:szCs w:val="32"/>
          <w:lang w:val="en-US"/>
        </w:rPr>
        <w:t>Submitted by</w:t>
      </w:r>
    </w:p>
    <w:p w14:paraId="7A6A8FD4" w14:textId="77777777" w:rsidR="0026772E" w:rsidRPr="00DF3C1C" w:rsidRDefault="007F5F2F">
      <w:pPr>
        <w:pStyle w:val="Body"/>
        <w:spacing w:line="360" w:lineRule="auto"/>
        <w:ind w:left="2160" w:firstLine="720"/>
        <w:jc w:val="both"/>
        <w:rPr>
          <w:b/>
          <w:bCs/>
          <w:smallCaps/>
          <w:sz w:val="28"/>
          <w:szCs w:val="28"/>
          <w:lang w:val="en-US"/>
        </w:rPr>
      </w:pPr>
      <w:r w:rsidRPr="00DF3C1C">
        <w:rPr>
          <w:b/>
          <w:bCs/>
          <w:smallCaps/>
          <w:sz w:val="28"/>
          <w:szCs w:val="28"/>
          <w:lang w:val="en-US"/>
        </w:rPr>
        <w:t xml:space="preserve">Sonam </w:t>
      </w:r>
      <w:proofErr w:type="spellStart"/>
      <w:r w:rsidRPr="00DF3C1C">
        <w:rPr>
          <w:b/>
          <w:bCs/>
          <w:smallCaps/>
          <w:sz w:val="28"/>
          <w:szCs w:val="28"/>
          <w:lang w:val="en-US"/>
        </w:rPr>
        <w:t>Choki</w:t>
      </w:r>
      <w:proofErr w:type="spellEnd"/>
      <w:r w:rsidRPr="00DF3C1C">
        <w:rPr>
          <w:b/>
          <w:bCs/>
          <w:smallCaps/>
          <w:sz w:val="28"/>
          <w:szCs w:val="28"/>
          <w:lang w:val="en-US"/>
        </w:rPr>
        <w:t xml:space="preserve"> 12190080 </w:t>
      </w:r>
    </w:p>
    <w:p w14:paraId="651CA975" w14:textId="77777777" w:rsidR="0026772E" w:rsidRPr="00DF3C1C" w:rsidRDefault="007F5F2F">
      <w:pPr>
        <w:pStyle w:val="Body"/>
        <w:spacing w:line="360" w:lineRule="auto"/>
        <w:ind w:left="2160" w:firstLine="720"/>
        <w:jc w:val="both"/>
        <w:rPr>
          <w:b/>
          <w:bCs/>
          <w:smallCaps/>
          <w:sz w:val="28"/>
          <w:szCs w:val="28"/>
          <w:lang w:val="en-US"/>
        </w:rPr>
      </w:pPr>
      <w:proofErr w:type="spellStart"/>
      <w:r w:rsidRPr="00DF3C1C">
        <w:rPr>
          <w:b/>
          <w:bCs/>
          <w:smallCaps/>
          <w:sz w:val="28"/>
          <w:szCs w:val="28"/>
          <w:lang w:val="en-US"/>
        </w:rPr>
        <w:t>bscit</w:t>
      </w:r>
      <w:proofErr w:type="spellEnd"/>
      <w:r w:rsidRPr="00DF3C1C">
        <w:rPr>
          <w:b/>
          <w:bCs/>
          <w:smallCaps/>
          <w:sz w:val="28"/>
          <w:szCs w:val="28"/>
          <w:lang w:val="en-US"/>
        </w:rPr>
        <w:t xml:space="preserve"> b</w:t>
      </w:r>
    </w:p>
    <w:p w14:paraId="179DC7A5" w14:textId="77777777" w:rsidR="0026772E" w:rsidRPr="00DF3C1C" w:rsidRDefault="0026772E">
      <w:pPr>
        <w:pStyle w:val="Body"/>
        <w:spacing w:line="360" w:lineRule="auto"/>
        <w:jc w:val="center"/>
        <w:rPr>
          <w:rFonts w:eastAsia="Arial"/>
          <w:b/>
          <w:bCs/>
          <w:smallCaps/>
          <w:sz w:val="32"/>
          <w:szCs w:val="32"/>
        </w:rPr>
      </w:pPr>
    </w:p>
    <w:p w14:paraId="1B00CC20" w14:textId="77777777" w:rsidR="0026772E" w:rsidRPr="00DF3C1C" w:rsidRDefault="007F5F2F">
      <w:pPr>
        <w:pStyle w:val="Body"/>
        <w:spacing w:line="360" w:lineRule="auto"/>
        <w:jc w:val="center"/>
        <w:rPr>
          <w:rFonts w:eastAsia="Arial"/>
          <w:b/>
          <w:bCs/>
          <w:sz w:val="32"/>
          <w:szCs w:val="32"/>
        </w:rPr>
      </w:pPr>
      <w:proofErr w:type="spellStart"/>
      <w:r w:rsidRPr="00DF3C1C">
        <w:rPr>
          <w:b/>
          <w:bCs/>
          <w:sz w:val="32"/>
          <w:szCs w:val="32"/>
          <w:lang w:val="en-US"/>
        </w:rPr>
        <w:t>Gyalpozhing</w:t>
      </w:r>
      <w:proofErr w:type="spellEnd"/>
      <w:r w:rsidRPr="00DF3C1C">
        <w:rPr>
          <w:b/>
          <w:bCs/>
          <w:sz w:val="32"/>
          <w:szCs w:val="32"/>
          <w:lang w:val="en-US"/>
        </w:rPr>
        <w:t xml:space="preserve"> College of Information Technology</w:t>
      </w:r>
    </w:p>
    <w:p w14:paraId="08A3B089" w14:textId="77777777" w:rsidR="0026772E" w:rsidRPr="00DF3C1C" w:rsidRDefault="0026772E">
      <w:pPr>
        <w:pStyle w:val="Body"/>
        <w:rPr>
          <w:rFonts w:eastAsia="Arial"/>
          <w:b/>
          <w:bCs/>
          <w:sz w:val="32"/>
          <w:szCs w:val="32"/>
        </w:rPr>
      </w:pPr>
    </w:p>
    <w:p w14:paraId="0AB82122" w14:textId="77777777" w:rsidR="0026772E" w:rsidRPr="00DF3C1C" w:rsidRDefault="0026772E">
      <w:pPr>
        <w:pStyle w:val="Body"/>
        <w:rPr>
          <w:rFonts w:eastAsia="Arial"/>
          <w:b/>
          <w:bCs/>
          <w:sz w:val="32"/>
          <w:szCs w:val="32"/>
        </w:rPr>
      </w:pPr>
    </w:p>
    <w:p w14:paraId="54DBD304" w14:textId="77777777" w:rsidR="0026772E" w:rsidRPr="00DF3C1C" w:rsidRDefault="0026772E">
      <w:pPr>
        <w:pStyle w:val="Body"/>
        <w:rPr>
          <w:rFonts w:eastAsia="Arial"/>
          <w:b/>
          <w:bCs/>
          <w:sz w:val="32"/>
          <w:szCs w:val="32"/>
        </w:rPr>
      </w:pPr>
    </w:p>
    <w:p w14:paraId="103B2D1A" w14:textId="77777777" w:rsidR="0026772E" w:rsidRPr="00DF3C1C" w:rsidRDefault="0026772E">
      <w:pPr>
        <w:pStyle w:val="Body"/>
        <w:rPr>
          <w:rFonts w:eastAsia="Arial"/>
          <w:b/>
          <w:bCs/>
          <w:sz w:val="32"/>
          <w:szCs w:val="32"/>
        </w:rPr>
      </w:pPr>
    </w:p>
    <w:p w14:paraId="493E0075" w14:textId="77777777" w:rsidR="0026772E" w:rsidRPr="00DF3C1C" w:rsidRDefault="0026772E">
      <w:pPr>
        <w:pStyle w:val="Body"/>
        <w:rPr>
          <w:rFonts w:eastAsia="Arial"/>
          <w:b/>
          <w:bCs/>
          <w:sz w:val="32"/>
          <w:szCs w:val="32"/>
        </w:rPr>
      </w:pPr>
    </w:p>
    <w:p w14:paraId="6AA46351" w14:textId="77777777" w:rsidR="0026772E" w:rsidRPr="00DF3C1C" w:rsidRDefault="0026772E">
      <w:pPr>
        <w:pStyle w:val="Body"/>
        <w:rPr>
          <w:rFonts w:eastAsia="Arial"/>
          <w:b/>
          <w:bCs/>
          <w:sz w:val="32"/>
          <w:szCs w:val="32"/>
        </w:rPr>
      </w:pPr>
    </w:p>
    <w:p w14:paraId="3F82F9F6" w14:textId="77777777" w:rsidR="0026772E" w:rsidRPr="00DF3C1C" w:rsidRDefault="0026772E">
      <w:pPr>
        <w:pStyle w:val="Body"/>
        <w:rPr>
          <w:rFonts w:eastAsia="Arial"/>
          <w:b/>
          <w:bCs/>
          <w:sz w:val="32"/>
          <w:szCs w:val="32"/>
        </w:rPr>
      </w:pPr>
    </w:p>
    <w:p w14:paraId="1EBC1C8C" w14:textId="77777777" w:rsidR="0026772E" w:rsidRPr="00DF3C1C" w:rsidRDefault="0026772E">
      <w:pPr>
        <w:pStyle w:val="Body"/>
        <w:rPr>
          <w:rFonts w:eastAsia="Arial"/>
          <w:b/>
          <w:bCs/>
          <w:sz w:val="32"/>
          <w:szCs w:val="32"/>
        </w:rPr>
      </w:pPr>
    </w:p>
    <w:p w14:paraId="319FF9F5" w14:textId="77777777" w:rsidR="0026772E" w:rsidRPr="00DF3C1C" w:rsidRDefault="007F5F2F">
      <w:pPr>
        <w:pStyle w:val="Body"/>
        <w:spacing w:after="120"/>
        <w:ind w:left="180" w:right="540"/>
        <w:rPr>
          <w:rFonts w:eastAsia="Arial"/>
          <w:b/>
          <w:bCs/>
          <w:color w:val="FF0000"/>
          <w:sz w:val="28"/>
          <w:szCs w:val="28"/>
          <w:u w:color="FF0000"/>
        </w:rPr>
      </w:pPr>
      <w:r w:rsidRPr="00DF3C1C">
        <w:rPr>
          <w:b/>
          <w:bCs/>
          <w:color w:val="FF0000"/>
          <w:sz w:val="40"/>
          <w:szCs w:val="40"/>
          <w:u w:color="FF0000"/>
          <w:lang w:val="en-US"/>
        </w:rPr>
        <w:lastRenderedPageBreak/>
        <w:t>Read carefully before filling the form.</w:t>
      </w:r>
    </w:p>
    <w:p w14:paraId="6144F056" w14:textId="77777777" w:rsidR="0026772E" w:rsidRPr="00DF3C1C" w:rsidRDefault="0026772E">
      <w:pPr>
        <w:pStyle w:val="Body"/>
        <w:spacing w:after="120"/>
        <w:ind w:left="180" w:right="540"/>
        <w:rPr>
          <w:rFonts w:eastAsia="Arial"/>
          <w:b/>
          <w:bCs/>
          <w:color w:val="FF0000"/>
          <w:sz w:val="28"/>
          <w:szCs w:val="28"/>
          <w:u w:color="FF0000"/>
        </w:rPr>
      </w:pPr>
    </w:p>
    <w:p w14:paraId="2CC50642" w14:textId="77777777" w:rsidR="0026772E" w:rsidRPr="00DF3C1C" w:rsidRDefault="007F5F2F">
      <w:pPr>
        <w:pStyle w:val="Body"/>
        <w:numPr>
          <w:ilvl w:val="0"/>
          <w:numId w:val="1"/>
        </w:numPr>
        <w:spacing w:line="360" w:lineRule="auto"/>
        <w:ind w:right="540"/>
        <w:jc w:val="both"/>
        <w:rPr>
          <w:color w:val="FF0000"/>
          <w:sz w:val="28"/>
          <w:szCs w:val="28"/>
          <w:lang w:val="en-US"/>
        </w:rPr>
      </w:pPr>
      <w:r w:rsidRPr="00DF3C1C">
        <w:rPr>
          <w:color w:val="FF0000"/>
          <w:sz w:val="28"/>
          <w:szCs w:val="28"/>
          <w:u w:color="FF0000"/>
          <w:lang w:val="en-US"/>
        </w:rPr>
        <w:t xml:space="preserve">Please do not alter the layout of the application form. Information must be filled in the spaces provided, under set format. </w:t>
      </w:r>
    </w:p>
    <w:p w14:paraId="1D8DE4DA" w14:textId="77777777" w:rsidR="0026772E" w:rsidRPr="00DF3C1C" w:rsidRDefault="007F5F2F">
      <w:pPr>
        <w:pStyle w:val="Body"/>
        <w:numPr>
          <w:ilvl w:val="0"/>
          <w:numId w:val="1"/>
        </w:numPr>
        <w:spacing w:line="360" w:lineRule="auto"/>
        <w:ind w:right="540"/>
        <w:jc w:val="both"/>
        <w:rPr>
          <w:color w:val="FF0000"/>
          <w:sz w:val="28"/>
          <w:szCs w:val="28"/>
          <w:lang w:val="en-US"/>
        </w:rPr>
      </w:pPr>
      <w:r w:rsidRPr="00DF3C1C">
        <w:rPr>
          <w:color w:val="FF0000"/>
          <w:sz w:val="28"/>
          <w:szCs w:val="28"/>
          <w:u w:color="FF0000"/>
          <w:lang w:val="en-US"/>
        </w:rPr>
        <w:t>Guidance notes in various fields should not be deleted.</w:t>
      </w:r>
    </w:p>
    <w:p w14:paraId="67912E9F" w14:textId="77777777" w:rsidR="0026772E" w:rsidRPr="00DF3C1C" w:rsidRDefault="007F5F2F">
      <w:pPr>
        <w:pStyle w:val="Body"/>
        <w:numPr>
          <w:ilvl w:val="0"/>
          <w:numId w:val="1"/>
        </w:numPr>
        <w:spacing w:line="360" w:lineRule="auto"/>
        <w:ind w:right="540"/>
        <w:jc w:val="both"/>
        <w:rPr>
          <w:color w:val="FF0000"/>
          <w:sz w:val="28"/>
          <w:szCs w:val="28"/>
          <w:lang w:val="en-US"/>
        </w:rPr>
      </w:pPr>
      <w:r w:rsidRPr="00DF3C1C">
        <w:rPr>
          <w:color w:val="FF0000"/>
          <w:sz w:val="28"/>
          <w:szCs w:val="28"/>
          <w:u w:color="FF0000"/>
          <w:lang w:val="en-US"/>
        </w:rPr>
        <w:t>Required information should be duly filled in the specified fields.</w:t>
      </w:r>
    </w:p>
    <w:p w14:paraId="47B68924" w14:textId="77777777" w:rsidR="0026772E" w:rsidRPr="00DF3C1C" w:rsidRDefault="007F5F2F">
      <w:pPr>
        <w:pStyle w:val="Body"/>
        <w:numPr>
          <w:ilvl w:val="0"/>
          <w:numId w:val="1"/>
        </w:numPr>
        <w:spacing w:line="360" w:lineRule="auto"/>
        <w:ind w:right="540"/>
        <w:jc w:val="both"/>
        <w:rPr>
          <w:color w:val="FF0000"/>
          <w:sz w:val="28"/>
          <w:szCs w:val="28"/>
          <w:lang w:val="en-US"/>
        </w:rPr>
      </w:pPr>
      <w:r w:rsidRPr="00DF3C1C">
        <w:rPr>
          <w:color w:val="FF0000"/>
          <w:sz w:val="28"/>
          <w:szCs w:val="28"/>
          <w:u w:color="FF0000"/>
          <w:lang w:val="en-US"/>
        </w:rPr>
        <w:t xml:space="preserve">Required heads/fields which are not relevant to the project should be marked </w:t>
      </w:r>
      <w:r w:rsidRPr="00DF3C1C">
        <w:rPr>
          <w:b/>
          <w:bCs/>
          <w:color w:val="FF0000"/>
          <w:sz w:val="28"/>
          <w:szCs w:val="28"/>
          <w:u w:color="FF0000"/>
        </w:rPr>
        <w:t xml:space="preserve">N/A </w:t>
      </w:r>
      <w:r w:rsidRPr="00DF3C1C">
        <w:rPr>
          <w:color w:val="FF0000"/>
          <w:sz w:val="28"/>
          <w:szCs w:val="28"/>
          <w:u w:color="FF0000"/>
          <w:lang w:val="en-US"/>
        </w:rPr>
        <w:t>(Not Applicable) or left blank and should not be deleted.</w:t>
      </w:r>
    </w:p>
    <w:p w14:paraId="40B7FBD3" w14:textId="77777777" w:rsidR="0026772E" w:rsidRPr="00DF3C1C" w:rsidRDefault="007F5F2F">
      <w:pPr>
        <w:pStyle w:val="Body"/>
        <w:pageBreakBefore/>
        <w:spacing w:line="360" w:lineRule="auto"/>
        <w:rPr>
          <w:rFonts w:eastAsia="Arial"/>
          <w:b/>
          <w:bCs/>
          <w:sz w:val="22"/>
          <w:szCs w:val="22"/>
        </w:rPr>
      </w:pPr>
      <w:r w:rsidRPr="00DF3C1C">
        <w:rPr>
          <w:b/>
          <w:bCs/>
          <w:lang w:val="en-US"/>
        </w:rPr>
        <w:lastRenderedPageBreak/>
        <w:t>Guidelines and Forms</w:t>
      </w:r>
    </w:p>
    <w:p w14:paraId="6D44AE02" w14:textId="77777777" w:rsidR="0026772E" w:rsidRPr="00DF3C1C" w:rsidRDefault="0026772E">
      <w:pPr>
        <w:pStyle w:val="Body"/>
        <w:jc w:val="both"/>
        <w:rPr>
          <w:rFonts w:eastAsia="Arial"/>
          <w:b/>
          <w:bCs/>
          <w:sz w:val="22"/>
          <w:szCs w:val="22"/>
        </w:rPr>
      </w:pPr>
    </w:p>
    <w:p w14:paraId="7ED47331" w14:textId="77777777" w:rsidR="0026772E" w:rsidRPr="00DF3C1C" w:rsidRDefault="0026772E">
      <w:pPr>
        <w:pStyle w:val="Body"/>
        <w:jc w:val="both"/>
        <w:rPr>
          <w:rFonts w:eastAsia="Arial"/>
          <w:color w:val="FF9900"/>
          <w:sz w:val="22"/>
          <w:szCs w:val="22"/>
          <w:u w:color="FF9900"/>
        </w:rPr>
      </w:pPr>
    </w:p>
    <w:p w14:paraId="3754115E" w14:textId="77777777" w:rsidR="0026772E" w:rsidRPr="00DF3C1C" w:rsidRDefault="007F5F2F">
      <w:pPr>
        <w:pStyle w:val="Body"/>
        <w:spacing w:line="360" w:lineRule="auto"/>
        <w:jc w:val="both"/>
        <w:rPr>
          <w:rFonts w:eastAsia="Arial"/>
          <w:sz w:val="22"/>
          <w:szCs w:val="22"/>
        </w:rPr>
      </w:pPr>
      <w:r w:rsidRPr="00DF3C1C">
        <w:rPr>
          <w:b/>
          <w:bCs/>
          <w:sz w:val="22"/>
          <w:szCs w:val="22"/>
          <w:lang w:val="en-US"/>
        </w:rPr>
        <w:t>Submission Procedure</w:t>
      </w:r>
    </w:p>
    <w:p w14:paraId="2F2B12A6" w14:textId="77777777" w:rsidR="0026772E" w:rsidRPr="00DF3C1C" w:rsidRDefault="007F5F2F">
      <w:pPr>
        <w:pStyle w:val="Body"/>
        <w:ind w:left="720"/>
        <w:jc w:val="both"/>
        <w:rPr>
          <w:rFonts w:eastAsia="Arial"/>
          <w:sz w:val="22"/>
          <w:szCs w:val="22"/>
        </w:rPr>
      </w:pPr>
      <w:r w:rsidRPr="00DF3C1C">
        <w:rPr>
          <w:sz w:val="22"/>
          <w:szCs w:val="22"/>
          <w:lang w:val="en-US"/>
        </w:rPr>
        <w:t xml:space="preserve">Duly filled proposal forms completed in all respects should be submitted in form of soft copy and a hard copy to project guide and project coordinator. On receipt of the applications the proposals will be evaluated by reviewer panel and proposal would then be defended by student groups. The project group may need to revise the proposal in light of the evaluator’s recommendations. </w:t>
      </w:r>
    </w:p>
    <w:p w14:paraId="2277396E" w14:textId="77777777" w:rsidR="0026772E" w:rsidRPr="00DF3C1C" w:rsidRDefault="0026772E">
      <w:pPr>
        <w:pStyle w:val="Body"/>
        <w:ind w:left="720"/>
        <w:jc w:val="both"/>
        <w:rPr>
          <w:rFonts w:eastAsia="Arial"/>
          <w:sz w:val="22"/>
          <w:szCs w:val="22"/>
        </w:rPr>
      </w:pPr>
    </w:p>
    <w:p w14:paraId="52E3039B" w14:textId="77777777" w:rsidR="0026772E" w:rsidRPr="00DF3C1C" w:rsidRDefault="0026772E">
      <w:pPr>
        <w:pStyle w:val="Body"/>
        <w:ind w:left="720"/>
        <w:jc w:val="both"/>
        <w:rPr>
          <w:rFonts w:eastAsia="Arial"/>
          <w:sz w:val="22"/>
          <w:szCs w:val="22"/>
        </w:rPr>
      </w:pPr>
    </w:p>
    <w:p w14:paraId="6A0E388F" w14:textId="77777777" w:rsidR="0026772E" w:rsidRPr="00DF3C1C" w:rsidRDefault="007F5F2F">
      <w:pPr>
        <w:pStyle w:val="Body"/>
        <w:jc w:val="both"/>
        <w:rPr>
          <w:rFonts w:eastAsia="Arial"/>
          <w:b/>
          <w:bCs/>
          <w:sz w:val="22"/>
          <w:szCs w:val="22"/>
        </w:rPr>
      </w:pPr>
      <w:r w:rsidRPr="00DF3C1C">
        <w:rPr>
          <w:b/>
          <w:bCs/>
          <w:sz w:val="22"/>
          <w:szCs w:val="22"/>
          <w:lang w:val="en-US"/>
        </w:rPr>
        <w:t>For further information, please contact:</w:t>
      </w:r>
    </w:p>
    <w:p w14:paraId="3E9CAB54" w14:textId="77777777" w:rsidR="0026772E" w:rsidRPr="00DF3C1C" w:rsidRDefault="0026772E">
      <w:pPr>
        <w:pStyle w:val="Body"/>
        <w:ind w:left="720"/>
        <w:jc w:val="both"/>
        <w:rPr>
          <w:rFonts w:eastAsia="Arial"/>
          <w:b/>
          <w:bCs/>
          <w:sz w:val="22"/>
          <w:szCs w:val="22"/>
        </w:rPr>
      </w:pPr>
    </w:p>
    <w:p w14:paraId="1B658624" w14:textId="77777777" w:rsidR="0026772E" w:rsidRPr="00DF3C1C" w:rsidRDefault="007F5F2F">
      <w:pPr>
        <w:pStyle w:val="Body"/>
        <w:ind w:left="720"/>
        <w:jc w:val="both"/>
        <w:rPr>
          <w:rFonts w:eastAsia="Arial"/>
          <w:sz w:val="22"/>
          <w:szCs w:val="22"/>
        </w:rPr>
      </w:pPr>
      <w:r w:rsidRPr="00DF3C1C">
        <w:rPr>
          <w:sz w:val="22"/>
          <w:szCs w:val="22"/>
          <w:lang w:val="nl-NL"/>
        </w:rPr>
        <w:t xml:space="preserve">Project </w:t>
      </w:r>
      <w:proofErr w:type="spellStart"/>
      <w:r w:rsidRPr="00DF3C1C">
        <w:rPr>
          <w:sz w:val="22"/>
          <w:szCs w:val="22"/>
          <w:lang w:val="nl-NL"/>
        </w:rPr>
        <w:t>Coordinator</w:t>
      </w:r>
      <w:proofErr w:type="spellEnd"/>
    </w:p>
    <w:p w14:paraId="20D7D7A4" w14:textId="77777777" w:rsidR="0026772E" w:rsidRPr="00DF3C1C" w:rsidRDefault="0026772E">
      <w:pPr>
        <w:pStyle w:val="Body"/>
        <w:ind w:left="720"/>
        <w:jc w:val="both"/>
        <w:rPr>
          <w:rFonts w:eastAsia="Arial"/>
          <w:sz w:val="22"/>
          <w:szCs w:val="22"/>
        </w:rPr>
      </w:pPr>
    </w:p>
    <w:p w14:paraId="137869C6" w14:textId="77777777" w:rsidR="0026772E" w:rsidRPr="00DF3C1C" w:rsidRDefault="007F5F2F">
      <w:pPr>
        <w:pStyle w:val="Body"/>
        <w:ind w:left="720"/>
        <w:jc w:val="both"/>
        <w:rPr>
          <w:rFonts w:eastAsia="Arial"/>
          <w:sz w:val="22"/>
          <w:szCs w:val="22"/>
        </w:rPr>
      </w:pPr>
      <w:proofErr w:type="spellStart"/>
      <w:r w:rsidRPr="00DF3C1C">
        <w:rPr>
          <w:sz w:val="22"/>
          <w:szCs w:val="22"/>
          <w:lang w:val="en-US"/>
        </w:rPr>
        <w:t>Mrs.Sonam</w:t>
      </w:r>
      <w:proofErr w:type="spellEnd"/>
      <w:r w:rsidRPr="00DF3C1C">
        <w:rPr>
          <w:sz w:val="22"/>
          <w:szCs w:val="22"/>
          <w:lang w:val="en-US"/>
        </w:rPr>
        <w:t xml:space="preserve"> </w:t>
      </w:r>
      <w:proofErr w:type="spellStart"/>
      <w:r w:rsidRPr="00DF3C1C">
        <w:rPr>
          <w:sz w:val="22"/>
          <w:szCs w:val="22"/>
          <w:lang w:val="en-US"/>
        </w:rPr>
        <w:t>Wangmo</w:t>
      </w:r>
      <w:proofErr w:type="spellEnd"/>
    </w:p>
    <w:p w14:paraId="0D7E9771" w14:textId="77777777" w:rsidR="0026772E" w:rsidRPr="00DF3C1C" w:rsidRDefault="007F5F2F">
      <w:pPr>
        <w:pStyle w:val="Body"/>
        <w:jc w:val="both"/>
        <w:rPr>
          <w:rFonts w:eastAsia="Arial"/>
          <w:sz w:val="22"/>
          <w:szCs w:val="22"/>
        </w:rPr>
      </w:pPr>
      <w:r w:rsidRPr="00DF3C1C">
        <w:rPr>
          <w:rFonts w:eastAsia="Arial"/>
          <w:sz w:val="22"/>
          <w:szCs w:val="22"/>
        </w:rPr>
        <w:tab/>
      </w:r>
    </w:p>
    <w:p w14:paraId="4C847A9B" w14:textId="77777777" w:rsidR="0026772E" w:rsidRPr="00DF3C1C" w:rsidRDefault="007F5F2F">
      <w:pPr>
        <w:pStyle w:val="Body"/>
        <w:pageBreakBefore/>
        <w:jc w:val="center"/>
      </w:pPr>
      <w:r w:rsidRPr="00DF3C1C">
        <w:rPr>
          <w:b/>
          <w:bCs/>
          <w:lang w:val="en-US"/>
        </w:rPr>
        <w:lastRenderedPageBreak/>
        <w:t>Table of Contents</w:t>
      </w:r>
    </w:p>
    <w:p w14:paraId="11605AC3" w14:textId="77777777" w:rsidR="0026772E" w:rsidRPr="00DF3C1C" w:rsidRDefault="007F5F2F">
      <w:pPr>
        <w:pStyle w:val="Body"/>
        <w:ind w:left="360"/>
        <w:jc w:val="both"/>
      </w:pPr>
      <w:r w:rsidRPr="00DF3C1C">
        <w:rPr>
          <w:rStyle w:val="PageNumber"/>
        </w:rPr>
        <w:t>Description</w:t>
      </w:r>
      <w:r w:rsidRPr="00DF3C1C">
        <w:rPr>
          <w:rStyle w:val="PageNumber"/>
        </w:rPr>
        <w:tab/>
      </w:r>
      <w:r w:rsidRPr="00DF3C1C">
        <w:rPr>
          <w:rStyle w:val="PageNumber"/>
        </w:rPr>
        <w:tab/>
      </w:r>
      <w:r w:rsidRPr="00DF3C1C">
        <w:rPr>
          <w:rStyle w:val="PageNumber"/>
        </w:rPr>
        <w:tab/>
      </w:r>
      <w:r w:rsidRPr="00DF3C1C">
        <w:rPr>
          <w:rStyle w:val="PageNumber"/>
        </w:rPr>
        <w:tab/>
      </w:r>
      <w:r w:rsidRPr="00DF3C1C">
        <w:rPr>
          <w:rStyle w:val="PageNumber"/>
        </w:rPr>
        <w:tab/>
      </w:r>
      <w:r w:rsidRPr="00DF3C1C">
        <w:rPr>
          <w:rStyle w:val="PageNumber"/>
        </w:rPr>
        <w:tab/>
      </w:r>
      <w:r w:rsidRPr="00DF3C1C">
        <w:rPr>
          <w:rStyle w:val="PageNumber"/>
        </w:rPr>
        <w:tab/>
      </w:r>
      <w:r w:rsidRPr="00DF3C1C">
        <w:rPr>
          <w:rStyle w:val="PageNumber"/>
        </w:rPr>
        <w:tab/>
      </w:r>
      <w:r w:rsidRPr="00DF3C1C">
        <w:rPr>
          <w:rStyle w:val="PageNumber"/>
        </w:rPr>
        <w:tab/>
      </w:r>
      <w:r w:rsidRPr="00DF3C1C">
        <w:rPr>
          <w:rStyle w:val="PageNumber"/>
        </w:rPr>
        <w:tab/>
        <w:t>Page #</w:t>
      </w:r>
    </w:p>
    <w:p w14:paraId="3886A523" w14:textId="77777777" w:rsidR="0026772E" w:rsidRPr="00DF3C1C" w:rsidRDefault="007F5F2F">
      <w:pPr>
        <w:pStyle w:val="Body"/>
        <w:jc w:val="both"/>
      </w:pPr>
      <w:r w:rsidRPr="00DF3C1C">
        <w:fldChar w:fldCharType="begin"/>
      </w:r>
      <w:r w:rsidRPr="00DF3C1C">
        <w:instrText xml:space="preserve"> TOC \o 1-1 \t "Heading2, 2"</w:instrText>
      </w:r>
      <w:r w:rsidRPr="00DF3C1C">
        <w:fldChar w:fldCharType="separate"/>
      </w:r>
    </w:p>
    <w:p w14:paraId="2079EF55" w14:textId="31659FD2" w:rsidR="0026772E" w:rsidRPr="00DF3C1C" w:rsidRDefault="007F5F2F">
      <w:pPr>
        <w:pStyle w:val="TOC1"/>
      </w:pPr>
      <w:r w:rsidRPr="00DF3C1C">
        <w:rPr>
          <w:rFonts w:eastAsia="Arial Unicode MS"/>
        </w:rPr>
        <w:t>1. Project Identification</w:t>
      </w:r>
      <w:r w:rsidRPr="00DF3C1C">
        <w:rPr>
          <w:rFonts w:eastAsia="Arial Unicode MS"/>
        </w:rPr>
        <w:tab/>
      </w:r>
      <w:r w:rsidRPr="00DF3C1C">
        <w:fldChar w:fldCharType="begin"/>
      </w:r>
      <w:r w:rsidRPr="00DF3C1C">
        <w:instrText xml:space="preserve"> PAGEREF _Toc \h </w:instrText>
      </w:r>
      <w:r w:rsidRPr="00DF3C1C">
        <w:fldChar w:fldCharType="separate"/>
      </w:r>
      <w:r w:rsidR="00ED572F" w:rsidRPr="00DF3C1C">
        <w:rPr>
          <w:noProof/>
        </w:rPr>
        <w:t>1</w:t>
      </w:r>
      <w:r w:rsidRPr="00DF3C1C">
        <w:fldChar w:fldCharType="end"/>
      </w:r>
    </w:p>
    <w:p w14:paraId="00DF4B87" w14:textId="7D119557" w:rsidR="0026772E" w:rsidRPr="00DF3C1C" w:rsidRDefault="007F5F2F">
      <w:pPr>
        <w:pStyle w:val="TOC1"/>
      </w:pPr>
      <w:r w:rsidRPr="00DF3C1C">
        <w:rPr>
          <w:rFonts w:eastAsia="Arial Unicode MS"/>
        </w:rPr>
        <w:t>2.  Scope, Introduction and Background of the Project</w:t>
      </w:r>
      <w:r w:rsidRPr="00DF3C1C">
        <w:rPr>
          <w:rFonts w:eastAsia="Arial Unicode MS"/>
        </w:rPr>
        <w:tab/>
      </w:r>
      <w:r w:rsidRPr="00DF3C1C">
        <w:fldChar w:fldCharType="begin"/>
      </w:r>
      <w:r w:rsidRPr="00DF3C1C">
        <w:instrText xml:space="preserve"> PAGEREF _Toc1 \h </w:instrText>
      </w:r>
      <w:r w:rsidRPr="00DF3C1C">
        <w:fldChar w:fldCharType="separate"/>
      </w:r>
      <w:r w:rsidR="00ED572F" w:rsidRPr="00DF3C1C">
        <w:rPr>
          <w:noProof/>
        </w:rPr>
        <w:t>4</w:t>
      </w:r>
      <w:r w:rsidRPr="00DF3C1C">
        <w:fldChar w:fldCharType="end"/>
      </w:r>
    </w:p>
    <w:p w14:paraId="11611DA3" w14:textId="28E30317" w:rsidR="0026772E" w:rsidRPr="00DF3C1C" w:rsidRDefault="007F5F2F">
      <w:pPr>
        <w:pStyle w:val="TOC1"/>
      </w:pPr>
      <w:r w:rsidRPr="00DF3C1C">
        <w:rPr>
          <w:rFonts w:eastAsia="Arial Unicode MS"/>
        </w:rPr>
        <w:t>3.  Aim and Objectives of the Project</w:t>
      </w:r>
      <w:r w:rsidRPr="00DF3C1C">
        <w:rPr>
          <w:rFonts w:eastAsia="Arial Unicode MS"/>
        </w:rPr>
        <w:tab/>
      </w:r>
      <w:r w:rsidRPr="00DF3C1C">
        <w:fldChar w:fldCharType="begin"/>
      </w:r>
      <w:r w:rsidRPr="00DF3C1C">
        <w:instrText xml:space="preserve"> PAGEREF _Toc2 \h </w:instrText>
      </w:r>
      <w:r w:rsidRPr="00DF3C1C">
        <w:fldChar w:fldCharType="separate"/>
      </w:r>
      <w:r w:rsidR="00ED572F" w:rsidRPr="00DF3C1C">
        <w:rPr>
          <w:noProof/>
        </w:rPr>
        <w:t>8</w:t>
      </w:r>
      <w:r w:rsidRPr="00DF3C1C">
        <w:fldChar w:fldCharType="end"/>
      </w:r>
    </w:p>
    <w:p w14:paraId="55BAB468" w14:textId="48B709A0" w:rsidR="0026772E" w:rsidRPr="00DF3C1C" w:rsidRDefault="007F5F2F">
      <w:pPr>
        <w:pStyle w:val="TOC1"/>
      </w:pPr>
      <w:r w:rsidRPr="00DF3C1C">
        <w:rPr>
          <w:rFonts w:eastAsia="Arial Unicode MS"/>
        </w:rPr>
        <w:t>4. Methodology</w:t>
      </w:r>
      <w:r w:rsidRPr="00DF3C1C">
        <w:rPr>
          <w:rFonts w:eastAsia="Arial Unicode MS"/>
        </w:rPr>
        <w:tab/>
      </w:r>
      <w:r w:rsidRPr="00DF3C1C">
        <w:fldChar w:fldCharType="begin"/>
      </w:r>
      <w:r w:rsidRPr="00DF3C1C">
        <w:instrText xml:space="preserve"> PAGEREF _Toc3 \h </w:instrText>
      </w:r>
      <w:r w:rsidRPr="00DF3C1C">
        <w:fldChar w:fldCharType="separate"/>
      </w:r>
      <w:r w:rsidR="00ED572F" w:rsidRPr="00DF3C1C">
        <w:rPr>
          <w:noProof/>
        </w:rPr>
        <w:t>9</w:t>
      </w:r>
      <w:r w:rsidRPr="00DF3C1C">
        <w:fldChar w:fldCharType="end"/>
      </w:r>
    </w:p>
    <w:p w14:paraId="76A7D5FA" w14:textId="5E95F508" w:rsidR="0026772E" w:rsidRPr="00DF3C1C" w:rsidRDefault="007F5F2F">
      <w:pPr>
        <w:pStyle w:val="TOC1"/>
      </w:pPr>
      <w:r w:rsidRPr="00DF3C1C">
        <w:rPr>
          <w:rFonts w:eastAsia="Arial Unicode MS"/>
        </w:rPr>
        <w:t>5. Benefits of the Project (Expected output/outcomes):</w:t>
      </w:r>
      <w:r w:rsidRPr="00DF3C1C">
        <w:rPr>
          <w:rFonts w:eastAsia="Arial Unicode MS"/>
        </w:rPr>
        <w:tab/>
      </w:r>
      <w:r w:rsidRPr="00DF3C1C">
        <w:fldChar w:fldCharType="begin"/>
      </w:r>
      <w:r w:rsidRPr="00DF3C1C">
        <w:instrText xml:space="preserve"> PAGEREF _Toc4 \h </w:instrText>
      </w:r>
      <w:r w:rsidRPr="00DF3C1C">
        <w:fldChar w:fldCharType="separate"/>
      </w:r>
      <w:r w:rsidR="00ED572F" w:rsidRPr="00DF3C1C">
        <w:rPr>
          <w:noProof/>
        </w:rPr>
        <w:t>15</w:t>
      </w:r>
      <w:r w:rsidRPr="00DF3C1C">
        <w:fldChar w:fldCharType="end"/>
      </w:r>
    </w:p>
    <w:p w14:paraId="1FC8D866" w14:textId="4B8A3476" w:rsidR="0026772E" w:rsidRPr="00DF3C1C" w:rsidRDefault="007F5F2F">
      <w:pPr>
        <w:pStyle w:val="TOC1"/>
      </w:pPr>
      <w:r w:rsidRPr="00DF3C1C">
        <w:rPr>
          <w:rFonts w:eastAsia="Arial Unicode MS"/>
        </w:rPr>
        <w:t>6. Risk Analysis/Feasibility</w:t>
      </w:r>
      <w:r w:rsidRPr="00DF3C1C">
        <w:rPr>
          <w:rFonts w:eastAsia="Arial Unicode MS"/>
        </w:rPr>
        <w:tab/>
      </w:r>
      <w:r w:rsidRPr="00DF3C1C">
        <w:fldChar w:fldCharType="begin"/>
      </w:r>
      <w:r w:rsidRPr="00DF3C1C">
        <w:instrText xml:space="preserve"> PAGEREF _Toc5 \h </w:instrText>
      </w:r>
      <w:r w:rsidRPr="00DF3C1C">
        <w:fldChar w:fldCharType="separate"/>
      </w:r>
      <w:r w:rsidR="00ED572F" w:rsidRPr="00DF3C1C">
        <w:rPr>
          <w:noProof/>
        </w:rPr>
        <w:t>15</w:t>
      </w:r>
      <w:r w:rsidRPr="00DF3C1C">
        <w:fldChar w:fldCharType="end"/>
      </w:r>
    </w:p>
    <w:p w14:paraId="77228F34" w14:textId="219E0A32" w:rsidR="0026772E" w:rsidRPr="00DF3C1C" w:rsidRDefault="007F5F2F">
      <w:pPr>
        <w:pStyle w:val="TOC1"/>
      </w:pPr>
      <w:r w:rsidRPr="00DF3C1C">
        <w:rPr>
          <w:rFonts w:eastAsia="Arial Unicode MS"/>
        </w:rPr>
        <w:t>7. Project Approval Certificate</w:t>
      </w:r>
      <w:r w:rsidRPr="00DF3C1C">
        <w:rPr>
          <w:rFonts w:eastAsia="Arial Unicode MS"/>
        </w:rPr>
        <w:tab/>
      </w:r>
      <w:r w:rsidRPr="00DF3C1C">
        <w:fldChar w:fldCharType="begin"/>
      </w:r>
      <w:r w:rsidRPr="00DF3C1C">
        <w:instrText xml:space="preserve"> PAGEREF _Toc6 \h </w:instrText>
      </w:r>
      <w:r w:rsidRPr="00DF3C1C">
        <w:fldChar w:fldCharType="separate"/>
      </w:r>
      <w:r w:rsidR="00ED572F" w:rsidRPr="00DF3C1C">
        <w:rPr>
          <w:noProof/>
        </w:rPr>
        <w:t>26</w:t>
      </w:r>
      <w:r w:rsidRPr="00DF3C1C">
        <w:fldChar w:fldCharType="end"/>
      </w:r>
    </w:p>
    <w:p w14:paraId="03DCA90B" w14:textId="7AF69834" w:rsidR="0026772E" w:rsidRPr="00DF3C1C" w:rsidRDefault="007F5F2F">
      <w:pPr>
        <w:pStyle w:val="TOC1"/>
      </w:pPr>
      <w:r w:rsidRPr="00DF3C1C">
        <w:rPr>
          <w:rFonts w:eastAsia="Arial Unicode MS"/>
        </w:rPr>
        <w:t>8. Reviewers Panel Comments</w:t>
      </w:r>
      <w:r w:rsidRPr="00DF3C1C">
        <w:rPr>
          <w:rFonts w:eastAsia="Arial Unicode MS"/>
        </w:rPr>
        <w:tab/>
      </w:r>
      <w:r w:rsidRPr="00DF3C1C">
        <w:fldChar w:fldCharType="begin"/>
      </w:r>
      <w:r w:rsidRPr="00DF3C1C">
        <w:instrText xml:space="preserve"> PAGEREF _Toc7 \h </w:instrText>
      </w:r>
      <w:r w:rsidRPr="00DF3C1C">
        <w:fldChar w:fldCharType="separate"/>
      </w:r>
      <w:r w:rsidR="00ED572F" w:rsidRPr="00DF3C1C">
        <w:rPr>
          <w:noProof/>
        </w:rPr>
        <w:t>27</w:t>
      </w:r>
      <w:r w:rsidRPr="00DF3C1C">
        <w:fldChar w:fldCharType="end"/>
      </w:r>
    </w:p>
    <w:p w14:paraId="434DB4E2" w14:textId="05C70D3C" w:rsidR="0026772E" w:rsidRPr="00DF3C1C" w:rsidRDefault="007F5F2F">
      <w:pPr>
        <w:pStyle w:val="TOC1"/>
      </w:pPr>
      <w:r w:rsidRPr="00DF3C1C">
        <w:rPr>
          <w:rFonts w:eastAsia="Arial Unicode MS"/>
        </w:rPr>
        <w:t>10. Project Schedule / Milestone Chart /Work plan</w:t>
      </w:r>
      <w:r w:rsidRPr="00DF3C1C">
        <w:rPr>
          <w:rFonts w:eastAsia="Arial Unicode MS"/>
        </w:rPr>
        <w:tab/>
      </w:r>
      <w:r w:rsidRPr="00DF3C1C">
        <w:fldChar w:fldCharType="begin"/>
      </w:r>
      <w:r w:rsidRPr="00DF3C1C">
        <w:instrText xml:space="preserve"> PAGEREF _Toc8 \h </w:instrText>
      </w:r>
      <w:r w:rsidRPr="00DF3C1C">
        <w:fldChar w:fldCharType="separate"/>
      </w:r>
      <w:r w:rsidR="00ED572F" w:rsidRPr="00DF3C1C">
        <w:rPr>
          <w:noProof/>
        </w:rPr>
        <w:t>28</w:t>
      </w:r>
      <w:r w:rsidRPr="00DF3C1C">
        <w:fldChar w:fldCharType="end"/>
      </w:r>
    </w:p>
    <w:p w14:paraId="17210A2F" w14:textId="5D73D654" w:rsidR="0026772E" w:rsidRPr="00DF3C1C" w:rsidRDefault="007F5F2F">
      <w:pPr>
        <w:pStyle w:val="TOC1"/>
      </w:pPr>
      <w:r w:rsidRPr="00DF3C1C">
        <w:rPr>
          <w:rFonts w:eastAsia="Arial Unicode MS"/>
        </w:rPr>
        <w:t>13. Report Writing Guidelines</w:t>
      </w:r>
      <w:r w:rsidRPr="00DF3C1C">
        <w:rPr>
          <w:rFonts w:eastAsia="Arial Unicode MS"/>
        </w:rPr>
        <w:tab/>
      </w:r>
      <w:r w:rsidRPr="00DF3C1C">
        <w:fldChar w:fldCharType="begin"/>
      </w:r>
      <w:r w:rsidRPr="00DF3C1C">
        <w:instrText xml:space="preserve"> PAGEREF _Toc9 \h </w:instrText>
      </w:r>
      <w:r w:rsidRPr="00DF3C1C">
        <w:fldChar w:fldCharType="separate"/>
      </w:r>
      <w:r w:rsidR="00ED572F" w:rsidRPr="00DF3C1C">
        <w:rPr>
          <w:noProof/>
        </w:rPr>
        <w:t>29</w:t>
      </w:r>
      <w:r w:rsidRPr="00DF3C1C">
        <w:fldChar w:fldCharType="end"/>
      </w:r>
    </w:p>
    <w:p w14:paraId="69907CDF" w14:textId="4D3BD8F1" w:rsidR="0026772E" w:rsidRPr="00DF3C1C" w:rsidRDefault="007F5F2F">
      <w:pPr>
        <w:pStyle w:val="TOC1"/>
      </w:pPr>
      <w:r w:rsidRPr="00DF3C1C">
        <w:rPr>
          <w:rFonts w:eastAsia="Arial Unicode MS"/>
        </w:rPr>
        <w:t>Bibliography</w:t>
      </w:r>
      <w:r w:rsidRPr="00DF3C1C">
        <w:rPr>
          <w:rFonts w:eastAsia="Arial Unicode MS"/>
        </w:rPr>
        <w:tab/>
      </w:r>
      <w:r w:rsidRPr="00DF3C1C">
        <w:fldChar w:fldCharType="begin"/>
      </w:r>
      <w:r w:rsidRPr="00DF3C1C">
        <w:instrText xml:space="preserve"> PAGEREF _Toc10 \h </w:instrText>
      </w:r>
      <w:r w:rsidRPr="00DF3C1C">
        <w:fldChar w:fldCharType="separate"/>
      </w:r>
      <w:r w:rsidR="00ED572F" w:rsidRPr="00DF3C1C">
        <w:rPr>
          <w:noProof/>
        </w:rPr>
        <w:t>30</w:t>
      </w:r>
      <w:r w:rsidRPr="00DF3C1C">
        <w:fldChar w:fldCharType="end"/>
      </w:r>
    </w:p>
    <w:p w14:paraId="67136202" w14:textId="77777777" w:rsidR="0026772E" w:rsidRPr="00DF3C1C" w:rsidRDefault="007F5F2F">
      <w:pPr>
        <w:jc w:val="both"/>
        <w:rPr>
          <w:rFonts w:eastAsia="Arial"/>
          <w:color w:val="0070C0"/>
          <w:sz w:val="22"/>
          <w:szCs w:val="22"/>
          <w:u w:color="0070C0"/>
        </w:rPr>
      </w:pPr>
      <w:r w:rsidRPr="00DF3C1C">
        <w:fldChar w:fldCharType="end"/>
      </w:r>
    </w:p>
    <w:p w14:paraId="6DA3CF40" w14:textId="77777777" w:rsidR="0026772E" w:rsidRPr="00DF3C1C" w:rsidRDefault="007F5F2F">
      <w:pPr>
        <w:pStyle w:val="Body"/>
        <w:ind w:left="720" w:hanging="720"/>
        <w:jc w:val="both"/>
        <w:rPr>
          <w:rFonts w:eastAsia="Arial"/>
          <w:color w:val="8EAADB"/>
          <w:sz w:val="20"/>
          <w:szCs w:val="20"/>
          <w:u w:color="8EAADB"/>
        </w:rPr>
      </w:pPr>
      <w:r w:rsidRPr="00DF3C1C">
        <w:rPr>
          <w:b/>
          <w:bCs/>
          <w:color w:val="8EAADB"/>
          <w:sz w:val="20"/>
          <w:szCs w:val="20"/>
          <w:u w:color="8EAADB"/>
          <w:lang w:val="de-DE"/>
        </w:rPr>
        <w:t>Note:</w:t>
      </w:r>
      <w:r w:rsidRPr="00DF3C1C">
        <w:rPr>
          <w:b/>
          <w:bCs/>
          <w:color w:val="8EAADB"/>
          <w:sz w:val="20"/>
          <w:szCs w:val="20"/>
          <w:u w:color="8EAADB"/>
          <w:lang w:val="de-DE"/>
        </w:rPr>
        <w:tab/>
      </w:r>
      <w:r w:rsidRPr="00DF3C1C">
        <w:rPr>
          <w:color w:val="8EAADB"/>
          <w:sz w:val="20"/>
          <w:szCs w:val="20"/>
          <w:u w:color="8EAADB"/>
          <w:lang w:val="en-US"/>
        </w:rPr>
        <w:t>To update the table of contents, right click in the table and select ‘</w:t>
      </w:r>
      <w:r w:rsidRPr="00DF3C1C">
        <w:rPr>
          <w:i/>
          <w:iCs/>
          <w:color w:val="8EAADB"/>
          <w:sz w:val="20"/>
          <w:szCs w:val="20"/>
          <w:u w:color="8EAADB"/>
          <w:lang w:val="en-US"/>
        </w:rPr>
        <w:t>update field</w:t>
      </w:r>
      <w:r w:rsidRPr="00DF3C1C">
        <w:rPr>
          <w:color w:val="8EAADB"/>
          <w:sz w:val="20"/>
          <w:szCs w:val="20"/>
          <w:u w:color="8EAADB"/>
          <w:lang w:val="en-US"/>
        </w:rPr>
        <w:t>’ and then select ‘</w:t>
      </w:r>
      <w:r w:rsidRPr="00DF3C1C">
        <w:rPr>
          <w:color w:val="8EAADB"/>
          <w:sz w:val="20"/>
          <w:szCs w:val="20"/>
          <w:u w:color="8EAADB"/>
          <w:lang w:val="it-IT"/>
        </w:rPr>
        <w:t xml:space="preserve">Update </w:t>
      </w:r>
      <w:proofErr w:type="spellStart"/>
      <w:r w:rsidRPr="00DF3C1C">
        <w:rPr>
          <w:color w:val="8EAADB"/>
          <w:sz w:val="20"/>
          <w:szCs w:val="20"/>
          <w:u w:color="8EAADB"/>
          <w:lang w:val="it-IT"/>
        </w:rPr>
        <w:t>Entire</w:t>
      </w:r>
      <w:proofErr w:type="spellEnd"/>
      <w:r w:rsidRPr="00DF3C1C">
        <w:rPr>
          <w:color w:val="8EAADB"/>
          <w:sz w:val="20"/>
          <w:szCs w:val="20"/>
          <w:u w:color="8EAADB"/>
          <w:lang w:val="it-IT"/>
        </w:rPr>
        <w:t xml:space="preserve"> </w:t>
      </w:r>
      <w:proofErr w:type="spellStart"/>
      <w:r w:rsidRPr="00DF3C1C">
        <w:rPr>
          <w:color w:val="8EAADB"/>
          <w:sz w:val="20"/>
          <w:szCs w:val="20"/>
          <w:u w:color="8EAADB"/>
          <w:lang w:val="it-IT"/>
        </w:rPr>
        <w:t>Table</w:t>
      </w:r>
      <w:proofErr w:type="spellEnd"/>
      <w:r w:rsidRPr="00DF3C1C">
        <w:rPr>
          <w:color w:val="8EAADB"/>
          <w:sz w:val="20"/>
          <w:szCs w:val="20"/>
          <w:u w:color="8EAADB"/>
          <w:lang w:val="en-US"/>
        </w:rPr>
        <w:t>’</w:t>
      </w:r>
      <w:r w:rsidRPr="00DF3C1C">
        <w:rPr>
          <w:color w:val="8EAADB"/>
          <w:sz w:val="20"/>
          <w:szCs w:val="20"/>
          <w:u w:color="8EAADB"/>
        </w:rPr>
        <w:t>.</w:t>
      </w:r>
    </w:p>
    <w:p w14:paraId="4052B300" w14:textId="77777777" w:rsidR="0026772E" w:rsidRPr="00DF3C1C" w:rsidRDefault="0026772E">
      <w:pPr>
        <w:pStyle w:val="Body"/>
        <w:ind w:left="720"/>
        <w:jc w:val="both"/>
        <w:rPr>
          <w:rFonts w:eastAsia="Arial"/>
          <w:color w:val="8EAADB"/>
          <w:sz w:val="20"/>
          <w:szCs w:val="20"/>
          <w:u w:color="8EAADB"/>
        </w:rPr>
      </w:pPr>
    </w:p>
    <w:p w14:paraId="3FA9DE71" w14:textId="77777777" w:rsidR="0026772E" w:rsidRPr="00DF3C1C" w:rsidRDefault="0026772E">
      <w:pPr>
        <w:pStyle w:val="Body"/>
        <w:sectPr w:rsidR="0026772E" w:rsidRPr="00DF3C1C">
          <w:headerReference w:type="default" r:id="rId9"/>
          <w:footerReference w:type="default" r:id="rId10"/>
          <w:pgSz w:w="12240" w:h="15840"/>
          <w:pgMar w:top="1440" w:right="1080" w:bottom="1440" w:left="1800" w:header="720" w:footer="720" w:gutter="0"/>
          <w:pgNumType w:start="1"/>
          <w:cols w:space="720"/>
        </w:sectPr>
      </w:pPr>
    </w:p>
    <w:p w14:paraId="72C76DEA" w14:textId="77777777" w:rsidR="0026772E" w:rsidRPr="00DF3C1C" w:rsidRDefault="007F5F2F">
      <w:pPr>
        <w:pStyle w:val="Body"/>
        <w:rPr>
          <w:rFonts w:eastAsia="Arial"/>
          <w:b/>
          <w:bCs/>
          <w:sz w:val="28"/>
          <w:szCs w:val="28"/>
        </w:rPr>
      </w:pPr>
      <w:r w:rsidRPr="00DF3C1C">
        <w:rPr>
          <w:b/>
          <w:bCs/>
          <w:sz w:val="28"/>
          <w:szCs w:val="28"/>
          <w:lang w:val="en-US"/>
        </w:rPr>
        <w:lastRenderedPageBreak/>
        <w:t xml:space="preserve">Application for Final Year Project </w:t>
      </w:r>
    </w:p>
    <w:p w14:paraId="67D0942E" w14:textId="77777777" w:rsidR="0026772E" w:rsidRPr="00DF3C1C" w:rsidRDefault="0026772E">
      <w:pPr>
        <w:pStyle w:val="Body"/>
        <w:rPr>
          <w:rFonts w:eastAsia="Arial"/>
          <w:b/>
          <w:bCs/>
          <w:sz w:val="28"/>
          <w:szCs w:val="28"/>
        </w:rPr>
      </w:pPr>
    </w:p>
    <w:p w14:paraId="47D19163" w14:textId="77777777" w:rsidR="0026772E" w:rsidRPr="00DF3C1C" w:rsidRDefault="007F5F2F">
      <w:pPr>
        <w:pStyle w:val="Heading"/>
        <w:rPr>
          <w:rFonts w:ascii="Times New Roman" w:hAnsi="Times New Roman" w:cs="Times New Roman"/>
        </w:rPr>
      </w:pPr>
      <w:bookmarkStart w:id="0" w:name="_Toc"/>
      <w:r w:rsidRPr="00DF3C1C">
        <w:rPr>
          <w:rFonts w:ascii="Times New Roman" w:eastAsia="Arial Unicode MS" w:hAnsi="Times New Roman" w:cs="Times New Roman"/>
          <w:sz w:val="24"/>
          <w:szCs w:val="24"/>
          <w:lang w:val="en-US"/>
        </w:rPr>
        <w:t>1.</w:t>
      </w:r>
      <w:r w:rsidRPr="00DF3C1C">
        <w:rPr>
          <w:rFonts w:ascii="Times New Roman" w:eastAsia="Arial Unicode MS" w:hAnsi="Times New Roman" w:cs="Times New Roman"/>
          <w:sz w:val="24"/>
          <w:szCs w:val="24"/>
          <w:lang w:val="en-US"/>
        </w:rPr>
        <w:tab/>
        <w:t>Project Identification</w:t>
      </w:r>
      <w:bookmarkEnd w:id="0"/>
    </w:p>
    <w:tbl>
      <w:tblPr>
        <w:tblW w:w="93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2601"/>
        <w:gridCol w:w="3240"/>
        <w:gridCol w:w="1079"/>
        <w:gridCol w:w="2380"/>
      </w:tblGrid>
      <w:tr w:rsidR="0026772E" w:rsidRPr="00DF3C1C" w14:paraId="595F0CEE" w14:textId="77777777">
        <w:trPr>
          <w:trHeight w:val="23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vAlign w:val="bottom"/>
          </w:tcPr>
          <w:p w14:paraId="4DC3534A" w14:textId="77777777" w:rsidR="0026772E" w:rsidRPr="00DF3C1C" w:rsidRDefault="007F5F2F">
            <w:pPr>
              <w:pStyle w:val="Heading2"/>
              <w:numPr>
                <w:ilvl w:val="0"/>
                <w:numId w:val="2"/>
              </w:numPr>
              <w:rPr>
                <w:rFonts w:ascii="Times New Roman" w:hAnsi="Times New Roman" w:cs="Times New Roman"/>
              </w:rPr>
            </w:pPr>
            <w:r w:rsidRPr="00DF3C1C">
              <w:rPr>
                <w:rFonts w:ascii="Times New Roman" w:hAnsi="Times New Roman" w:cs="Times New Roman"/>
              </w:rPr>
              <w:t xml:space="preserve">Reference Number: </w:t>
            </w:r>
          </w:p>
        </w:tc>
      </w:tr>
      <w:tr w:rsidR="0026772E" w:rsidRPr="00DF3C1C" w14:paraId="7E6D31DE" w14:textId="77777777">
        <w:trPr>
          <w:trHeight w:val="478"/>
        </w:trPr>
        <w:tc>
          <w:tcPr>
            <w:tcW w:w="9300" w:type="dxa"/>
            <w:gridSpan w:val="4"/>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vAlign w:val="bottom"/>
          </w:tcPr>
          <w:p w14:paraId="2E7FF881" w14:textId="77777777" w:rsidR="0026772E" w:rsidRPr="00DF3C1C" w:rsidRDefault="007F5F2F">
            <w:pPr>
              <w:pStyle w:val="Body"/>
              <w:ind w:left="540"/>
              <w:jc w:val="both"/>
            </w:pPr>
            <w:r w:rsidRPr="00DF3C1C">
              <w:rPr>
                <w:sz w:val="22"/>
                <w:szCs w:val="22"/>
                <w:lang w:val="en-US"/>
              </w:rPr>
              <w:t>(for office use only)</w:t>
            </w:r>
          </w:p>
        </w:tc>
      </w:tr>
      <w:tr w:rsidR="0026772E" w:rsidRPr="00DF3C1C" w14:paraId="4AA8F699" w14:textId="77777777">
        <w:trPr>
          <w:trHeight w:val="240"/>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vAlign w:val="center"/>
          </w:tcPr>
          <w:p w14:paraId="3E1F1D04" w14:textId="77777777" w:rsidR="0026772E" w:rsidRPr="00DF3C1C" w:rsidRDefault="007F5F2F">
            <w:pPr>
              <w:pStyle w:val="Heading2"/>
              <w:numPr>
                <w:ilvl w:val="0"/>
                <w:numId w:val="3"/>
              </w:numPr>
              <w:rPr>
                <w:rFonts w:ascii="Times New Roman" w:hAnsi="Times New Roman" w:cs="Times New Roman"/>
              </w:rPr>
            </w:pPr>
            <w:r w:rsidRPr="00DF3C1C">
              <w:rPr>
                <w:rFonts w:ascii="Times New Roman" w:hAnsi="Times New Roman" w:cs="Times New Roman"/>
              </w:rPr>
              <w:t xml:space="preserve">Project Title: </w:t>
            </w:r>
          </w:p>
        </w:tc>
      </w:tr>
      <w:tr w:rsidR="0026772E" w:rsidRPr="00DF3C1C" w14:paraId="2CD39312" w14:textId="77777777">
        <w:trPr>
          <w:trHeight w:val="478"/>
        </w:trPr>
        <w:tc>
          <w:tcPr>
            <w:tcW w:w="9300" w:type="dxa"/>
            <w:gridSpan w:val="4"/>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vAlign w:val="center"/>
          </w:tcPr>
          <w:p w14:paraId="4F0924BF" w14:textId="77777777" w:rsidR="0026772E" w:rsidRPr="00DF3C1C" w:rsidRDefault="0026772E">
            <w:pPr>
              <w:pStyle w:val="Body"/>
              <w:ind w:left="540"/>
            </w:pPr>
          </w:p>
        </w:tc>
      </w:tr>
      <w:tr w:rsidR="0026772E" w:rsidRPr="00DF3C1C" w14:paraId="50EC84E2" w14:textId="77777777">
        <w:trPr>
          <w:trHeight w:val="23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7" w:type="dxa"/>
              <w:bottom w:w="80" w:type="dxa"/>
              <w:right w:w="80" w:type="dxa"/>
            </w:tcMar>
            <w:vAlign w:val="center"/>
          </w:tcPr>
          <w:p w14:paraId="4BBDF1A8" w14:textId="77777777" w:rsidR="0026772E" w:rsidRPr="00DF3C1C" w:rsidRDefault="007F5F2F">
            <w:pPr>
              <w:pStyle w:val="Heading2"/>
              <w:numPr>
                <w:ilvl w:val="0"/>
                <w:numId w:val="4"/>
              </w:numPr>
              <w:rPr>
                <w:rFonts w:ascii="Times New Roman" w:hAnsi="Times New Roman" w:cs="Times New Roman"/>
              </w:rPr>
            </w:pPr>
            <w:r w:rsidRPr="00DF3C1C">
              <w:rPr>
                <w:rFonts w:ascii="Times New Roman" w:hAnsi="Times New Roman" w:cs="Times New Roman"/>
              </w:rPr>
              <w:t xml:space="preserve">Project Internal Guide: </w:t>
            </w:r>
          </w:p>
        </w:tc>
      </w:tr>
      <w:tr w:rsidR="0026772E" w:rsidRPr="00DF3C1C" w14:paraId="7F80AE66" w14:textId="77777777">
        <w:trPr>
          <w:trHeight w:val="27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1CB2BD8D" w14:textId="77777777" w:rsidR="0026772E" w:rsidRPr="00DF3C1C" w:rsidRDefault="007F5F2F">
            <w:pPr>
              <w:pStyle w:val="Body"/>
              <w:tabs>
                <w:tab w:val="left" w:pos="540"/>
              </w:tabs>
              <w:ind w:left="540"/>
              <w:jc w:val="both"/>
            </w:pPr>
            <w:r w:rsidRPr="00DF3C1C">
              <w:rPr>
                <w:sz w:val="22"/>
                <w:szCs w:val="22"/>
                <w:lang w:val="en-US"/>
              </w:rPr>
              <w:t xml:space="preserve">Name:  </w:t>
            </w:r>
          </w:p>
        </w:tc>
        <w:tc>
          <w:tcPr>
            <w:tcW w:w="6699" w:type="dxa"/>
            <w:gridSpan w:val="3"/>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01E8FD6" w14:textId="77777777" w:rsidR="0026772E" w:rsidRPr="00DF3C1C" w:rsidRDefault="0026772E"/>
        </w:tc>
      </w:tr>
      <w:tr w:rsidR="0026772E" w:rsidRPr="00DF3C1C" w14:paraId="29BA6A01"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06AF7EF6" w14:textId="77777777" w:rsidR="0026772E" w:rsidRPr="00DF3C1C" w:rsidRDefault="007F5F2F">
            <w:pPr>
              <w:pStyle w:val="Body"/>
              <w:tabs>
                <w:tab w:val="left" w:pos="540"/>
              </w:tabs>
              <w:ind w:left="540"/>
              <w:jc w:val="both"/>
            </w:pPr>
            <w:r w:rsidRPr="00DF3C1C">
              <w:rPr>
                <w:sz w:val="22"/>
                <w:szCs w:val="22"/>
                <w:lang w:val="en-US"/>
              </w:rPr>
              <w:t>Designation:</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5A6593E" w14:textId="77777777" w:rsidR="0026772E" w:rsidRPr="00DF3C1C" w:rsidRDefault="0026772E"/>
        </w:tc>
      </w:tr>
      <w:tr w:rsidR="0026772E" w:rsidRPr="00DF3C1C" w14:paraId="152D08DA"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6F8170F7" w14:textId="77777777" w:rsidR="0026772E" w:rsidRPr="00DF3C1C" w:rsidRDefault="007F5F2F">
            <w:pPr>
              <w:pStyle w:val="Body"/>
              <w:tabs>
                <w:tab w:val="left" w:pos="540"/>
              </w:tabs>
              <w:ind w:left="540"/>
              <w:jc w:val="both"/>
            </w:pPr>
            <w:r w:rsidRPr="00DF3C1C">
              <w:rPr>
                <w:sz w:val="22"/>
                <w:szCs w:val="22"/>
                <w:lang w:val="en-US"/>
              </w:rPr>
              <w:t>Organization:</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3D7B44E" w14:textId="77777777" w:rsidR="0026772E" w:rsidRPr="00DF3C1C" w:rsidRDefault="0026772E"/>
        </w:tc>
      </w:tr>
      <w:tr w:rsidR="0026772E" w:rsidRPr="00DF3C1C" w14:paraId="62EEF53F"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7BB957FA" w14:textId="77777777" w:rsidR="0026772E" w:rsidRPr="00DF3C1C" w:rsidRDefault="007F5F2F">
            <w:pPr>
              <w:pStyle w:val="Body"/>
              <w:tabs>
                <w:tab w:val="left" w:pos="540"/>
              </w:tabs>
              <w:ind w:left="540"/>
              <w:jc w:val="both"/>
            </w:pPr>
            <w:r w:rsidRPr="00DF3C1C">
              <w:rPr>
                <w:sz w:val="22"/>
                <w:szCs w:val="22"/>
                <w:lang w:val="en-US"/>
              </w:rPr>
              <w:t xml:space="preserve">Mobile </w:t>
            </w:r>
            <w:proofErr w:type="gramStart"/>
            <w:r w:rsidRPr="00DF3C1C">
              <w:rPr>
                <w:sz w:val="22"/>
                <w:szCs w:val="22"/>
                <w:lang w:val="en-US"/>
              </w:rPr>
              <w:t># :</w:t>
            </w:r>
            <w:proofErr w:type="gramEnd"/>
          </w:p>
        </w:tc>
        <w:tc>
          <w:tcPr>
            <w:tcW w:w="32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10710849" w14:textId="77777777" w:rsidR="0026772E" w:rsidRPr="00DF3C1C" w:rsidRDefault="0026772E"/>
        </w:tc>
        <w:tc>
          <w:tcPr>
            <w:tcW w:w="1079"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B5792BD" w14:textId="77777777" w:rsidR="0026772E" w:rsidRPr="00DF3C1C" w:rsidRDefault="007F5F2F">
            <w:pPr>
              <w:pStyle w:val="Body"/>
              <w:tabs>
                <w:tab w:val="left" w:pos="540"/>
              </w:tabs>
              <w:jc w:val="both"/>
            </w:pPr>
            <w:r w:rsidRPr="00DF3C1C">
              <w:rPr>
                <w:sz w:val="22"/>
                <w:szCs w:val="22"/>
                <w:lang w:val="en-US"/>
              </w:rPr>
              <w:t xml:space="preserve">Tel. </w:t>
            </w:r>
            <w:proofErr w:type="gramStart"/>
            <w:r w:rsidRPr="00DF3C1C">
              <w:rPr>
                <w:sz w:val="22"/>
                <w:szCs w:val="22"/>
                <w:lang w:val="en-US"/>
              </w:rPr>
              <w:t># :</w:t>
            </w:r>
            <w:proofErr w:type="gramEnd"/>
          </w:p>
        </w:tc>
        <w:tc>
          <w:tcPr>
            <w:tcW w:w="2380"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9A53BAB" w14:textId="77777777" w:rsidR="0026772E" w:rsidRPr="00DF3C1C" w:rsidRDefault="0026772E"/>
        </w:tc>
      </w:tr>
      <w:tr w:rsidR="0026772E" w:rsidRPr="00DF3C1C" w14:paraId="127D59A9" w14:textId="77777777">
        <w:trPr>
          <w:trHeight w:val="272"/>
        </w:trPr>
        <w:tc>
          <w:tcPr>
            <w:tcW w:w="2601" w:type="dxa"/>
            <w:tcBorders>
              <w:top w:val="nil"/>
              <w:left w:val="single" w:sz="4" w:space="0" w:color="000000"/>
              <w:bottom w:val="single" w:sz="4" w:space="0" w:color="000000"/>
              <w:right w:val="nil"/>
            </w:tcBorders>
            <w:shd w:val="clear" w:color="auto" w:fill="auto"/>
            <w:tcMar>
              <w:top w:w="80" w:type="dxa"/>
              <w:left w:w="620" w:type="dxa"/>
              <w:bottom w:w="80" w:type="dxa"/>
              <w:right w:w="80" w:type="dxa"/>
            </w:tcMar>
            <w:vAlign w:val="center"/>
          </w:tcPr>
          <w:p w14:paraId="044361D5" w14:textId="77777777" w:rsidR="0026772E" w:rsidRPr="00DF3C1C" w:rsidRDefault="007F5F2F">
            <w:pPr>
              <w:pStyle w:val="Body"/>
              <w:tabs>
                <w:tab w:val="left" w:pos="540"/>
              </w:tabs>
              <w:ind w:left="540"/>
              <w:jc w:val="both"/>
            </w:pPr>
            <w:r w:rsidRPr="00DF3C1C">
              <w:rPr>
                <w:sz w:val="22"/>
                <w:szCs w:val="22"/>
                <w:lang w:val="en-US"/>
              </w:rPr>
              <w:t>Email:</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80CEA18" w14:textId="77777777" w:rsidR="0026772E" w:rsidRPr="00DF3C1C" w:rsidRDefault="0026772E"/>
        </w:tc>
      </w:tr>
      <w:tr w:rsidR="0026772E" w:rsidRPr="00DF3C1C" w14:paraId="16552568" w14:textId="77777777">
        <w:trPr>
          <w:trHeight w:val="240"/>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vAlign w:val="center"/>
          </w:tcPr>
          <w:p w14:paraId="6DE5720C" w14:textId="77777777" w:rsidR="0026772E" w:rsidRPr="00DF3C1C" w:rsidRDefault="007F5F2F">
            <w:pPr>
              <w:pStyle w:val="Body"/>
              <w:tabs>
                <w:tab w:val="left" w:pos="540"/>
              </w:tabs>
              <w:spacing w:before="120" w:after="120"/>
              <w:ind w:left="547" w:hanging="547"/>
              <w:jc w:val="both"/>
            </w:pPr>
            <w:r w:rsidRPr="00DF3C1C">
              <w:rPr>
                <w:b/>
                <w:bCs/>
                <w:sz w:val="22"/>
                <w:szCs w:val="22"/>
                <w:lang w:val="en-US"/>
              </w:rPr>
              <w:t>C1.   Project External Guide:</w:t>
            </w:r>
          </w:p>
        </w:tc>
      </w:tr>
      <w:tr w:rsidR="0026772E" w:rsidRPr="00DF3C1C" w14:paraId="7A70E1C2" w14:textId="77777777">
        <w:trPr>
          <w:trHeight w:val="27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5B88C1C0" w14:textId="77777777" w:rsidR="0026772E" w:rsidRPr="00DF3C1C" w:rsidRDefault="007F5F2F">
            <w:pPr>
              <w:pStyle w:val="Body"/>
              <w:tabs>
                <w:tab w:val="left" w:pos="540"/>
              </w:tabs>
              <w:ind w:left="540"/>
              <w:jc w:val="both"/>
            </w:pPr>
            <w:r w:rsidRPr="00DF3C1C">
              <w:rPr>
                <w:sz w:val="22"/>
                <w:szCs w:val="22"/>
                <w:lang w:val="en-US"/>
              </w:rPr>
              <w:t xml:space="preserve">Name:  </w:t>
            </w:r>
          </w:p>
        </w:tc>
        <w:tc>
          <w:tcPr>
            <w:tcW w:w="6699" w:type="dxa"/>
            <w:gridSpan w:val="3"/>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87DBAB8" w14:textId="77777777" w:rsidR="0026772E" w:rsidRPr="00DF3C1C" w:rsidRDefault="007F5F2F">
            <w:pPr>
              <w:pStyle w:val="Body"/>
              <w:jc w:val="both"/>
            </w:pPr>
            <w:r w:rsidRPr="00DF3C1C">
              <w:rPr>
                <w:b/>
                <w:bCs/>
                <w:sz w:val="22"/>
                <w:szCs w:val="22"/>
                <w:lang w:val="en-US"/>
              </w:rPr>
              <w:t>NA</w:t>
            </w:r>
          </w:p>
        </w:tc>
      </w:tr>
      <w:tr w:rsidR="0026772E" w:rsidRPr="00DF3C1C" w14:paraId="2686FEC1"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5791C32A" w14:textId="77777777" w:rsidR="0026772E" w:rsidRPr="00DF3C1C" w:rsidRDefault="007F5F2F">
            <w:pPr>
              <w:pStyle w:val="Body"/>
              <w:tabs>
                <w:tab w:val="left" w:pos="540"/>
              </w:tabs>
              <w:ind w:left="540"/>
              <w:jc w:val="both"/>
            </w:pPr>
            <w:r w:rsidRPr="00DF3C1C">
              <w:rPr>
                <w:sz w:val="22"/>
                <w:szCs w:val="22"/>
                <w:lang w:val="en-US"/>
              </w:rPr>
              <w:t>Designation:</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0DF90D7C" w14:textId="77777777" w:rsidR="0026772E" w:rsidRPr="00DF3C1C" w:rsidRDefault="0026772E"/>
        </w:tc>
      </w:tr>
      <w:tr w:rsidR="0026772E" w:rsidRPr="00DF3C1C" w14:paraId="1F6B5BB8"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23E7E823" w14:textId="77777777" w:rsidR="0026772E" w:rsidRPr="00DF3C1C" w:rsidRDefault="007F5F2F">
            <w:pPr>
              <w:pStyle w:val="Body"/>
              <w:tabs>
                <w:tab w:val="left" w:pos="540"/>
              </w:tabs>
              <w:ind w:left="540"/>
              <w:jc w:val="both"/>
            </w:pPr>
            <w:r w:rsidRPr="00DF3C1C">
              <w:rPr>
                <w:sz w:val="22"/>
                <w:szCs w:val="22"/>
                <w:lang w:val="en-US"/>
              </w:rPr>
              <w:t>Organization:</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2C15F22" w14:textId="77777777" w:rsidR="0026772E" w:rsidRPr="00DF3C1C" w:rsidRDefault="0026772E"/>
        </w:tc>
      </w:tr>
      <w:tr w:rsidR="0026772E" w:rsidRPr="00DF3C1C" w14:paraId="3CAAFD12"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74AA5671" w14:textId="77777777" w:rsidR="0026772E" w:rsidRPr="00DF3C1C" w:rsidRDefault="007F5F2F">
            <w:pPr>
              <w:pStyle w:val="Body"/>
              <w:tabs>
                <w:tab w:val="left" w:pos="540"/>
              </w:tabs>
              <w:ind w:left="540"/>
              <w:jc w:val="both"/>
            </w:pPr>
            <w:r w:rsidRPr="00DF3C1C">
              <w:rPr>
                <w:sz w:val="22"/>
                <w:szCs w:val="22"/>
                <w:lang w:val="en-US"/>
              </w:rPr>
              <w:t xml:space="preserve">Mobile </w:t>
            </w:r>
            <w:proofErr w:type="gramStart"/>
            <w:r w:rsidRPr="00DF3C1C">
              <w:rPr>
                <w:sz w:val="22"/>
                <w:szCs w:val="22"/>
                <w:lang w:val="en-US"/>
              </w:rPr>
              <w:t># :</w:t>
            </w:r>
            <w:proofErr w:type="gramEnd"/>
          </w:p>
        </w:tc>
        <w:tc>
          <w:tcPr>
            <w:tcW w:w="32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45C31A85" w14:textId="77777777" w:rsidR="0026772E" w:rsidRPr="00DF3C1C" w:rsidRDefault="0026772E"/>
        </w:tc>
        <w:tc>
          <w:tcPr>
            <w:tcW w:w="1079"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8DD48B0" w14:textId="77777777" w:rsidR="0026772E" w:rsidRPr="00DF3C1C" w:rsidRDefault="007F5F2F">
            <w:pPr>
              <w:pStyle w:val="Body"/>
              <w:tabs>
                <w:tab w:val="left" w:pos="540"/>
              </w:tabs>
              <w:jc w:val="both"/>
            </w:pPr>
            <w:r w:rsidRPr="00DF3C1C">
              <w:rPr>
                <w:sz w:val="22"/>
                <w:szCs w:val="22"/>
                <w:lang w:val="en-US"/>
              </w:rPr>
              <w:t xml:space="preserve">Tel. </w:t>
            </w:r>
            <w:proofErr w:type="gramStart"/>
            <w:r w:rsidRPr="00DF3C1C">
              <w:rPr>
                <w:sz w:val="22"/>
                <w:szCs w:val="22"/>
                <w:lang w:val="en-US"/>
              </w:rPr>
              <w:t># :</w:t>
            </w:r>
            <w:proofErr w:type="gramEnd"/>
          </w:p>
        </w:tc>
        <w:tc>
          <w:tcPr>
            <w:tcW w:w="2380"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0C3A891E" w14:textId="77777777" w:rsidR="0026772E" w:rsidRPr="00DF3C1C" w:rsidRDefault="0026772E"/>
        </w:tc>
      </w:tr>
      <w:tr w:rsidR="0026772E" w:rsidRPr="00DF3C1C" w14:paraId="758EDFE2" w14:textId="77777777">
        <w:trPr>
          <w:trHeight w:val="272"/>
        </w:trPr>
        <w:tc>
          <w:tcPr>
            <w:tcW w:w="2601" w:type="dxa"/>
            <w:tcBorders>
              <w:top w:val="nil"/>
              <w:left w:val="single" w:sz="4" w:space="0" w:color="000000"/>
              <w:bottom w:val="single" w:sz="4" w:space="0" w:color="000000"/>
              <w:right w:val="nil"/>
            </w:tcBorders>
            <w:shd w:val="clear" w:color="auto" w:fill="auto"/>
            <w:tcMar>
              <w:top w:w="80" w:type="dxa"/>
              <w:left w:w="620" w:type="dxa"/>
              <w:bottom w:w="80" w:type="dxa"/>
              <w:right w:w="80" w:type="dxa"/>
            </w:tcMar>
            <w:vAlign w:val="center"/>
          </w:tcPr>
          <w:p w14:paraId="06BB65B9" w14:textId="77777777" w:rsidR="0026772E" w:rsidRPr="00DF3C1C" w:rsidRDefault="007F5F2F">
            <w:pPr>
              <w:pStyle w:val="Body"/>
              <w:tabs>
                <w:tab w:val="left" w:pos="540"/>
              </w:tabs>
              <w:ind w:left="540"/>
              <w:jc w:val="both"/>
            </w:pPr>
            <w:r w:rsidRPr="00DF3C1C">
              <w:rPr>
                <w:sz w:val="22"/>
                <w:szCs w:val="22"/>
                <w:lang w:val="en-US"/>
              </w:rPr>
              <w:t>Email:</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E3A16F0" w14:textId="77777777" w:rsidR="0026772E" w:rsidRPr="00DF3C1C" w:rsidRDefault="0026772E"/>
        </w:tc>
      </w:tr>
      <w:tr w:rsidR="0026772E" w:rsidRPr="00DF3C1C" w14:paraId="16E955D9" w14:textId="77777777">
        <w:trPr>
          <w:trHeight w:val="240"/>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vAlign w:val="center"/>
          </w:tcPr>
          <w:p w14:paraId="052FD41F" w14:textId="77777777" w:rsidR="0026772E" w:rsidRPr="00DF3C1C" w:rsidRDefault="007F5F2F">
            <w:pPr>
              <w:pStyle w:val="Body"/>
              <w:tabs>
                <w:tab w:val="left" w:pos="540"/>
              </w:tabs>
              <w:spacing w:before="120" w:after="120"/>
              <w:ind w:left="547" w:hanging="547"/>
              <w:jc w:val="both"/>
            </w:pPr>
            <w:r w:rsidRPr="00DF3C1C">
              <w:rPr>
                <w:b/>
                <w:bCs/>
                <w:sz w:val="22"/>
                <w:szCs w:val="22"/>
                <w:lang w:val="en-US"/>
              </w:rPr>
              <w:t>C2.   Student Group Lead:</w:t>
            </w:r>
          </w:p>
        </w:tc>
      </w:tr>
      <w:tr w:rsidR="0026772E" w:rsidRPr="00DF3C1C" w14:paraId="3589E0A3" w14:textId="77777777">
        <w:trPr>
          <w:trHeight w:val="27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108F1C3C" w14:textId="77777777" w:rsidR="0026772E" w:rsidRPr="00DF3C1C" w:rsidRDefault="007F5F2F">
            <w:pPr>
              <w:pStyle w:val="Body"/>
              <w:tabs>
                <w:tab w:val="left" w:pos="540"/>
              </w:tabs>
              <w:ind w:left="540"/>
              <w:jc w:val="both"/>
            </w:pPr>
            <w:r w:rsidRPr="00DF3C1C">
              <w:rPr>
                <w:sz w:val="22"/>
                <w:szCs w:val="22"/>
                <w:lang w:val="en-US"/>
              </w:rPr>
              <w:t xml:space="preserve">Name:  </w:t>
            </w:r>
          </w:p>
        </w:tc>
        <w:tc>
          <w:tcPr>
            <w:tcW w:w="6699" w:type="dxa"/>
            <w:gridSpan w:val="3"/>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D3AD853" w14:textId="77777777" w:rsidR="0026772E" w:rsidRPr="00DF3C1C" w:rsidRDefault="007F5F2F">
            <w:r w:rsidRPr="00DF3C1C">
              <w:t xml:space="preserve">Sonam </w:t>
            </w:r>
            <w:proofErr w:type="spellStart"/>
            <w:r w:rsidRPr="00DF3C1C">
              <w:t>Choki</w:t>
            </w:r>
            <w:proofErr w:type="spellEnd"/>
          </w:p>
        </w:tc>
      </w:tr>
      <w:tr w:rsidR="0026772E" w:rsidRPr="00DF3C1C" w14:paraId="12B2987F"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057BAA0E" w14:textId="77777777" w:rsidR="0026772E" w:rsidRPr="00DF3C1C" w:rsidRDefault="007F5F2F">
            <w:pPr>
              <w:pStyle w:val="Body"/>
              <w:tabs>
                <w:tab w:val="left" w:pos="540"/>
              </w:tabs>
              <w:ind w:left="540"/>
              <w:jc w:val="both"/>
            </w:pPr>
            <w:r w:rsidRPr="00DF3C1C">
              <w:rPr>
                <w:sz w:val="22"/>
                <w:szCs w:val="22"/>
                <w:lang w:val="en-US"/>
              </w:rPr>
              <w:t>Roll No:</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74379095" w14:textId="77777777" w:rsidR="0026772E" w:rsidRPr="00DF3C1C" w:rsidRDefault="007F5F2F">
            <w:r w:rsidRPr="00DF3C1C">
              <w:t>12190080</w:t>
            </w:r>
          </w:p>
        </w:tc>
      </w:tr>
      <w:tr w:rsidR="0026772E" w:rsidRPr="00DF3C1C" w14:paraId="1748C31E"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6890F70F" w14:textId="77777777" w:rsidR="0026772E" w:rsidRPr="00DF3C1C" w:rsidRDefault="007F5F2F">
            <w:pPr>
              <w:pStyle w:val="Body"/>
              <w:tabs>
                <w:tab w:val="left" w:pos="540"/>
              </w:tabs>
              <w:ind w:left="540"/>
              <w:jc w:val="both"/>
            </w:pPr>
            <w:r w:rsidRPr="00DF3C1C">
              <w:rPr>
                <w:sz w:val="22"/>
                <w:szCs w:val="22"/>
                <w:lang w:val="en-US"/>
              </w:rPr>
              <w:t>Department:</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C62D9C3" w14:textId="77777777" w:rsidR="0026772E" w:rsidRPr="00DF3C1C" w:rsidRDefault="007F5F2F">
            <w:proofErr w:type="spellStart"/>
            <w:r w:rsidRPr="00DF3C1C">
              <w:t>Bachelop</w:t>
            </w:r>
            <w:proofErr w:type="spellEnd"/>
            <w:r w:rsidRPr="00DF3C1C">
              <w:t xml:space="preserve"> of Science in Information Technology</w:t>
            </w:r>
          </w:p>
        </w:tc>
      </w:tr>
      <w:tr w:rsidR="0026772E" w:rsidRPr="00DF3C1C" w14:paraId="1952AEC0" w14:textId="77777777">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tcPr>
          <w:p w14:paraId="5D720EFE" w14:textId="77777777" w:rsidR="0026772E" w:rsidRPr="00DF3C1C" w:rsidRDefault="007F5F2F">
            <w:pPr>
              <w:pStyle w:val="Body"/>
              <w:tabs>
                <w:tab w:val="left" w:pos="540"/>
              </w:tabs>
              <w:ind w:left="540"/>
              <w:jc w:val="both"/>
            </w:pPr>
            <w:r w:rsidRPr="00DF3C1C">
              <w:rPr>
                <w:sz w:val="22"/>
                <w:szCs w:val="22"/>
                <w:lang w:val="en-US"/>
              </w:rPr>
              <w:t xml:space="preserve">Mobile </w:t>
            </w:r>
            <w:proofErr w:type="gramStart"/>
            <w:r w:rsidRPr="00DF3C1C">
              <w:rPr>
                <w:sz w:val="22"/>
                <w:szCs w:val="22"/>
                <w:lang w:val="en-US"/>
              </w:rPr>
              <w:t># :</w:t>
            </w:r>
            <w:proofErr w:type="gramEnd"/>
          </w:p>
        </w:tc>
        <w:tc>
          <w:tcPr>
            <w:tcW w:w="32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7BB60FD8" w14:textId="77777777" w:rsidR="0026772E" w:rsidRPr="00DF3C1C" w:rsidRDefault="007F5F2F">
            <w:r w:rsidRPr="00DF3C1C">
              <w:t>17983097</w:t>
            </w:r>
          </w:p>
        </w:tc>
        <w:tc>
          <w:tcPr>
            <w:tcW w:w="1079"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128ACF0D" w14:textId="77777777" w:rsidR="0026772E" w:rsidRPr="00DF3C1C" w:rsidRDefault="007F5F2F">
            <w:pPr>
              <w:pStyle w:val="Body"/>
              <w:tabs>
                <w:tab w:val="left" w:pos="540"/>
              </w:tabs>
              <w:jc w:val="both"/>
            </w:pPr>
            <w:r w:rsidRPr="00DF3C1C">
              <w:rPr>
                <w:sz w:val="22"/>
                <w:szCs w:val="22"/>
                <w:lang w:val="en-US"/>
              </w:rPr>
              <w:t xml:space="preserve">Tel. </w:t>
            </w:r>
            <w:proofErr w:type="gramStart"/>
            <w:r w:rsidRPr="00DF3C1C">
              <w:rPr>
                <w:sz w:val="22"/>
                <w:szCs w:val="22"/>
                <w:lang w:val="en-US"/>
              </w:rPr>
              <w:t># :</w:t>
            </w:r>
            <w:proofErr w:type="gramEnd"/>
          </w:p>
        </w:tc>
        <w:tc>
          <w:tcPr>
            <w:tcW w:w="2380"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7235E9AE" w14:textId="77777777" w:rsidR="0026772E" w:rsidRPr="00DF3C1C" w:rsidRDefault="0026772E"/>
        </w:tc>
      </w:tr>
      <w:tr w:rsidR="0026772E" w:rsidRPr="00DF3C1C" w14:paraId="1F540F4C" w14:textId="77777777">
        <w:trPr>
          <w:trHeight w:val="272"/>
        </w:trPr>
        <w:tc>
          <w:tcPr>
            <w:tcW w:w="2601" w:type="dxa"/>
            <w:tcBorders>
              <w:top w:val="nil"/>
              <w:left w:val="single" w:sz="4" w:space="0" w:color="000000"/>
              <w:bottom w:val="single" w:sz="4" w:space="0" w:color="000000"/>
              <w:right w:val="nil"/>
            </w:tcBorders>
            <w:shd w:val="clear" w:color="auto" w:fill="auto"/>
            <w:tcMar>
              <w:top w:w="80" w:type="dxa"/>
              <w:left w:w="620" w:type="dxa"/>
              <w:bottom w:w="80" w:type="dxa"/>
              <w:right w:w="80" w:type="dxa"/>
            </w:tcMar>
            <w:vAlign w:val="center"/>
          </w:tcPr>
          <w:p w14:paraId="1406BD04" w14:textId="77777777" w:rsidR="0026772E" w:rsidRPr="00DF3C1C" w:rsidRDefault="007F5F2F">
            <w:pPr>
              <w:pStyle w:val="Body"/>
              <w:tabs>
                <w:tab w:val="left" w:pos="540"/>
              </w:tabs>
              <w:ind w:left="540"/>
              <w:jc w:val="both"/>
            </w:pPr>
            <w:r w:rsidRPr="00DF3C1C">
              <w:rPr>
                <w:sz w:val="22"/>
                <w:szCs w:val="22"/>
                <w:lang w:val="en-US"/>
              </w:rPr>
              <w:t>Email:</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618DFDF2" w14:textId="77777777" w:rsidR="0026772E" w:rsidRPr="00DF3C1C" w:rsidRDefault="007F5F2F">
            <w:r w:rsidRPr="00DF3C1C">
              <w:t>12190080.gcit@rub.edu.bt</w:t>
            </w:r>
          </w:p>
        </w:tc>
      </w:tr>
    </w:tbl>
    <w:p w14:paraId="76DB9D0A" w14:textId="77777777" w:rsidR="0026772E" w:rsidRPr="00DF3C1C" w:rsidRDefault="0026772E">
      <w:pPr>
        <w:pStyle w:val="Heading"/>
        <w:widowControl w:val="0"/>
        <w:ind w:left="0" w:firstLine="0"/>
        <w:rPr>
          <w:rFonts w:ascii="Times New Roman" w:hAnsi="Times New Roman" w:cs="Times New Roman"/>
        </w:rPr>
      </w:pPr>
    </w:p>
    <w:p w14:paraId="62247EF1" w14:textId="77777777" w:rsidR="0026772E" w:rsidRPr="00DF3C1C" w:rsidRDefault="0026772E">
      <w:pPr>
        <w:pStyle w:val="Body"/>
      </w:pPr>
    </w:p>
    <w:tbl>
      <w:tblPr>
        <w:tblW w:w="9300"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624"/>
        <w:gridCol w:w="4884"/>
        <w:gridCol w:w="160"/>
        <w:gridCol w:w="3632"/>
      </w:tblGrid>
      <w:tr w:rsidR="0026772E" w:rsidRPr="00DF3C1C" w14:paraId="571A26E7" w14:textId="77777777">
        <w:trPr>
          <w:trHeight w:val="855"/>
        </w:trPr>
        <w:tc>
          <w:tcPr>
            <w:tcW w:w="930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2D26DC90" w14:textId="77777777" w:rsidR="0026772E" w:rsidRPr="00DF3C1C" w:rsidRDefault="007F5F2F">
            <w:pPr>
              <w:pStyle w:val="Heading2"/>
              <w:numPr>
                <w:ilvl w:val="0"/>
                <w:numId w:val="5"/>
              </w:numPr>
              <w:rPr>
                <w:rFonts w:ascii="Times New Roman" w:hAnsi="Times New Roman" w:cs="Times New Roman"/>
                <w:i/>
                <w:iCs/>
                <w:color w:val="8EAADB"/>
                <w:u w:color="8EAADB"/>
              </w:rPr>
            </w:pPr>
            <w:r w:rsidRPr="00DF3C1C">
              <w:rPr>
                <w:rFonts w:ascii="Times New Roman" w:hAnsi="Times New Roman" w:cs="Times New Roman"/>
              </w:rPr>
              <w:t xml:space="preserve">Organizations Involved in the Project: </w:t>
            </w:r>
          </w:p>
          <w:p w14:paraId="46E84133" w14:textId="77777777" w:rsidR="0026772E" w:rsidRPr="00DF3C1C" w:rsidRDefault="007F5F2F">
            <w:pPr>
              <w:pStyle w:val="Body"/>
              <w:spacing w:after="120"/>
              <w:ind w:left="547"/>
              <w:jc w:val="both"/>
            </w:pPr>
            <w:r w:rsidRPr="00DF3C1C">
              <w:rPr>
                <w:i/>
                <w:iCs/>
                <w:color w:val="8EAADB"/>
                <w:sz w:val="20"/>
                <w:szCs w:val="20"/>
                <w:u w:color="8EAADB"/>
                <w:lang w:val="en-US"/>
              </w:rPr>
              <w:t>(Please identify all affiliated organizations collaborating in the project, and describe their role/contribution to the project.)</w:t>
            </w:r>
          </w:p>
        </w:tc>
      </w:tr>
      <w:tr w:rsidR="0026772E" w:rsidRPr="00DF3C1C" w14:paraId="170622D8" w14:textId="77777777">
        <w:trPr>
          <w:trHeight w:val="263"/>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tcPr>
          <w:p w14:paraId="215362E8" w14:textId="77777777" w:rsidR="0026772E" w:rsidRPr="00DF3C1C" w:rsidRDefault="007F5F2F">
            <w:pPr>
              <w:pStyle w:val="Body"/>
              <w:tabs>
                <w:tab w:val="left" w:pos="540"/>
              </w:tabs>
              <w:spacing w:before="120" w:after="120"/>
              <w:ind w:left="547" w:hanging="547"/>
              <w:jc w:val="both"/>
            </w:pPr>
            <w:r w:rsidRPr="00DF3C1C">
              <w:rPr>
                <w:b/>
                <w:bCs/>
                <w:sz w:val="22"/>
                <w:szCs w:val="22"/>
                <w:lang w:val="en-US"/>
              </w:rPr>
              <w:t>D1.    Industrial Organizations:</w:t>
            </w:r>
          </w:p>
        </w:tc>
      </w:tr>
      <w:tr w:rsidR="0026772E" w:rsidRPr="00DF3C1C" w14:paraId="0DEDAC37" w14:textId="77777777">
        <w:trPr>
          <w:trHeight w:val="238"/>
        </w:trPr>
        <w:tc>
          <w:tcPr>
            <w:tcW w:w="624"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373A9" w14:textId="77777777" w:rsidR="0026772E" w:rsidRPr="00DF3C1C" w:rsidRDefault="007F5F2F">
            <w:pPr>
              <w:pStyle w:val="Body"/>
              <w:jc w:val="both"/>
            </w:pPr>
            <w:r w:rsidRPr="00DF3C1C">
              <w:rPr>
                <w:i/>
                <w:iCs/>
                <w:sz w:val="22"/>
                <w:szCs w:val="22"/>
                <w:lang w:val="en-US"/>
              </w:rPr>
              <w:t>#</w:t>
            </w:r>
          </w:p>
        </w:tc>
        <w:tc>
          <w:tcPr>
            <w:tcW w:w="5044" w:type="dxa"/>
            <w:gridSpan w:val="2"/>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90744" w14:textId="77777777" w:rsidR="0026772E" w:rsidRPr="00DF3C1C" w:rsidRDefault="007F5F2F">
            <w:pPr>
              <w:pStyle w:val="Body"/>
              <w:jc w:val="both"/>
            </w:pPr>
            <w:r w:rsidRPr="00DF3C1C">
              <w:rPr>
                <w:i/>
                <w:iCs/>
                <w:sz w:val="22"/>
                <w:szCs w:val="22"/>
                <w:lang w:val="en-US"/>
              </w:rPr>
              <w:t>Organization Name</w:t>
            </w:r>
          </w:p>
        </w:tc>
        <w:tc>
          <w:tcPr>
            <w:tcW w:w="3632"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8929F" w14:textId="77777777" w:rsidR="0026772E" w:rsidRPr="00DF3C1C" w:rsidRDefault="007F5F2F">
            <w:pPr>
              <w:pStyle w:val="Body"/>
              <w:jc w:val="both"/>
            </w:pPr>
            <w:r w:rsidRPr="00DF3C1C">
              <w:rPr>
                <w:i/>
                <w:iCs/>
                <w:sz w:val="22"/>
                <w:szCs w:val="22"/>
                <w:lang w:val="en-US"/>
              </w:rPr>
              <w:t>Role / Contribution</w:t>
            </w:r>
          </w:p>
        </w:tc>
      </w:tr>
      <w:tr w:rsidR="0026772E" w:rsidRPr="00DF3C1C" w14:paraId="65092935" w14:textId="77777777">
        <w:trPr>
          <w:trHeight w:val="243"/>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47446" w14:textId="77777777" w:rsidR="0026772E" w:rsidRPr="00DF3C1C" w:rsidRDefault="0026772E"/>
        </w:tc>
        <w:tc>
          <w:tcPr>
            <w:tcW w:w="504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4A1D8768" w14:textId="77777777" w:rsidR="0026772E" w:rsidRPr="00DF3C1C" w:rsidRDefault="007F5F2F">
            <w:pPr>
              <w:pStyle w:val="Body"/>
              <w:tabs>
                <w:tab w:val="left" w:pos="180"/>
                <w:tab w:val="left" w:pos="3270"/>
              </w:tabs>
              <w:ind w:left="180"/>
            </w:pPr>
            <w:r w:rsidRPr="00DF3C1C">
              <w:rPr>
                <w:i/>
                <w:iCs/>
                <w:sz w:val="22"/>
                <w:szCs w:val="22"/>
                <w:lang w:val="en-US"/>
              </w:rPr>
              <w:t>NA</w:t>
            </w:r>
          </w:p>
        </w:tc>
        <w:tc>
          <w:tcPr>
            <w:tcW w:w="36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082DC" w14:textId="77777777" w:rsidR="0026772E" w:rsidRPr="00DF3C1C" w:rsidRDefault="0026772E"/>
        </w:tc>
      </w:tr>
      <w:tr w:rsidR="0026772E" w:rsidRPr="00DF3C1C" w14:paraId="37334F03" w14:textId="77777777">
        <w:trPr>
          <w:trHeight w:val="39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tcPr>
          <w:p w14:paraId="2B7EB6B0" w14:textId="77777777" w:rsidR="0026772E" w:rsidRPr="00DF3C1C" w:rsidRDefault="007F5F2F">
            <w:pPr>
              <w:pStyle w:val="Body"/>
              <w:tabs>
                <w:tab w:val="left" w:pos="540"/>
              </w:tabs>
              <w:spacing w:before="120" w:after="120"/>
              <w:ind w:left="547" w:hanging="547"/>
              <w:jc w:val="both"/>
            </w:pPr>
            <w:r w:rsidRPr="00DF3C1C">
              <w:rPr>
                <w:b/>
                <w:bCs/>
                <w:sz w:val="22"/>
                <w:szCs w:val="22"/>
                <w:lang w:val="en-US"/>
              </w:rPr>
              <w:t>D2.    Academic Organizations:</w:t>
            </w:r>
            <w:r w:rsidRPr="00DF3C1C">
              <w:rPr>
                <w:lang w:val="en-US"/>
              </w:rPr>
              <w:t xml:space="preserve"> </w:t>
            </w:r>
          </w:p>
        </w:tc>
      </w:tr>
      <w:tr w:rsidR="0026772E" w:rsidRPr="00DF3C1C" w14:paraId="566D9AFD" w14:textId="77777777">
        <w:trPr>
          <w:trHeight w:val="238"/>
        </w:trPr>
        <w:tc>
          <w:tcPr>
            <w:tcW w:w="624"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6AEE19" w14:textId="77777777" w:rsidR="0026772E" w:rsidRPr="00DF3C1C" w:rsidRDefault="007F5F2F">
            <w:pPr>
              <w:pStyle w:val="Body"/>
              <w:jc w:val="both"/>
            </w:pPr>
            <w:r w:rsidRPr="00DF3C1C">
              <w:rPr>
                <w:i/>
                <w:iCs/>
                <w:sz w:val="22"/>
                <w:szCs w:val="22"/>
                <w:lang w:val="en-US"/>
              </w:rPr>
              <w:t>#</w:t>
            </w:r>
          </w:p>
        </w:tc>
        <w:tc>
          <w:tcPr>
            <w:tcW w:w="4884"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3CFDEA" w14:textId="77777777" w:rsidR="0026772E" w:rsidRPr="00DF3C1C" w:rsidRDefault="007F5F2F">
            <w:pPr>
              <w:pStyle w:val="Body"/>
              <w:jc w:val="both"/>
            </w:pPr>
            <w:r w:rsidRPr="00DF3C1C">
              <w:rPr>
                <w:i/>
                <w:iCs/>
                <w:sz w:val="22"/>
                <w:szCs w:val="22"/>
                <w:lang w:val="en-US"/>
              </w:rPr>
              <w:t>Organization Name</w:t>
            </w:r>
          </w:p>
        </w:tc>
        <w:tc>
          <w:tcPr>
            <w:tcW w:w="3792" w:type="dxa"/>
            <w:gridSpan w:val="2"/>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5C2C4" w14:textId="77777777" w:rsidR="0026772E" w:rsidRPr="00DF3C1C" w:rsidRDefault="007F5F2F">
            <w:pPr>
              <w:pStyle w:val="Body"/>
              <w:jc w:val="both"/>
            </w:pPr>
            <w:r w:rsidRPr="00DF3C1C">
              <w:rPr>
                <w:i/>
                <w:iCs/>
                <w:sz w:val="22"/>
                <w:szCs w:val="22"/>
                <w:lang w:val="en-US"/>
              </w:rPr>
              <w:t>Role / Contribution</w:t>
            </w:r>
          </w:p>
        </w:tc>
      </w:tr>
      <w:tr w:rsidR="0026772E" w:rsidRPr="00DF3C1C" w14:paraId="721EDA3A" w14:textId="77777777">
        <w:trPr>
          <w:trHeight w:val="243"/>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FC82E" w14:textId="77777777" w:rsidR="0026772E" w:rsidRPr="00DF3C1C" w:rsidRDefault="0026772E"/>
        </w:tc>
        <w:tc>
          <w:tcPr>
            <w:tcW w:w="48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0F789C" w14:textId="77777777" w:rsidR="0026772E" w:rsidRPr="00DF3C1C" w:rsidRDefault="0026772E"/>
        </w:tc>
        <w:tc>
          <w:tcPr>
            <w:tcW w:w="379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92C1BA" w14:textId="77777777" w:rsidR="0026772E" w:rsidRPr="00DF3C1C" w:rsidRDefault="0026772E"/>
        </w:tc>
      </w:tr>
      <w:tr w:rsidR="0026772E" w:rsidRPr="00DF3C1C" w14:paraId="31B482D1" w14:textId="77777777">
        <w:trPr>
          <w:trHeight w:val="30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tcPr>
          <w:p w14:paraId="24A6E539" w14:textId="77777777" w:rsidR="0026772E" w:rsidRPr="00DF3C1C" w:rsidRDefault="007F5F2F">
            <w:pPr>
              <w:pStyle w:val="Body"/>
              <w:tabs>
                <w:tab w:val="left" w:pos="540"/>
              </w:tabs>
              <w:spacing w:before="120" w:after="120"/>
              <w:ind w:left="547" w:hanging="547"/>
              <w:jc w:val="both"/>
            </w:pPr>
            <w:r w:rsidRPr="00DF3C1C">
              <w:rPr>
                <w:b/>
                <w:bCs/>
                <w:sz w:val="22"/>
                <w:szCs w:val="22"/>
                <w:lang w:val="en-US"/>
              </w:rPr>
              <w:t>D3.    Funding Organizations:</w:t>
            </w:r>
            <w:r w:rsidRPr="00DF3C1C">
              <w:rPr>
                <w:lang w:val="en-US"/>
              </w:rPr>
              <w:t xml:space="preserve"> </w:t>
            </w:r>
          </w:p>
        </w:tc>
      </w:tr>
      <w:tr w:rsidR="0026772E" w:rsidRPr="00DF3C1C" w14:paraId="7B5E479D" w14:textId="77777777">
        <w:trPr>
          <w:trHeight w:val="238"/>
        </w:trPr>
        <w:tc>
          <w:tcPr>
            <w:tcW w:w="624"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B4DDC" w14:textId="77777777" w:rsidR="0026772E" w:rsidRPr="00DF3C1C" w:rsidRDefault="007F5F2F">
            <w:pPr>
              <w:pStyle w:val="Body"/>
              <w:jc w:val="both"/>
            </w:pPr>
            <w:r w:rsidRPr="00DF3C1C">
              <w:rPr>
                <w:i/>
                <w:iCs/>
                <w:sz w:val="22"/>
                <w:szCs w:val="22"/>
                <w:lang w:val="en-US"/>
              </w:rPr>
              <w:t>#</w:t>
            </w:r>
          </w:p>
        </w:tc>
        <w:tc>
          <w:tcPr>
            <w:tcW w:w="5044" w:type="dxa"/>
            <w:gridSpan w:val="2"/>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B6EB21" w14:textId="77777777" w:rsidR="0026772E" w:rsidRPr="00DF3C1C" w:rsidRDefault="007F5F2F">
            <w:pPr>
              <w:pStyle w:val="Body"/>
              <w:jc w:val="both"/>
            </w:pPr>
            <w:r w:rsidRPr="00DF3C1C">
              <w:rPr>
                <w:i/>
                <w:iCs/>
                <w:sz w:val="22"/>
                <w:szCs w:val="22"/>
                <w:lang w:val="en-US"/>
              </w:rPr>
              <w:t>Organization Name</w:t>
            </w:r>
          </w:p>
        </w:tc>
        <w:tc>
          <w:tcPr>
            <w:tcW w:w="3632"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734B7" w14:textId="77777777" w:rsidR="0026772E" w:rsidRPr="00DF3C1C" w:rsidRDefault="007F5F2F">
            <w:pPr>
              <w:pStyle w:val="Body"/>
              <w:jc w:val="both"/>
            </w:pPr>
            <w:r w:rsidRPr="00DF3C1C">
              <w:rPr>
                <w:i/>
                <w:iCs/>
                <w:sz w:val="22"/>
                <w:szCs w:val="22"/>
                <w:lang w:val="en-US"/>
              </w:rPr>
              <w:t>Role / Contribution</w:t>
            </w:r>
          </w:p>
        </w:tc>
      </w:tr>
      <w:tr w:rsidR="0026772E" w:rsidRPr="00DF3C1C" w14:paraId="7306B516" w14:textId="77777777">
        <w:trPr>
          <w:trHeight w:val="243"/>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EE4B0B" w14:textId="77777777" w:rsidR="0026772E" w:rsidRPr="00DF3C1C" w:rsidRDefault="0026772E"/>
        </w:tc>
        <w:tc>
          <w:tcPr>
            <w:tcW w:w="504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1CC52" w14:textId="77777777" w:rsidR="0026772E" w:rsidRPr="00DF3C1C" w:rsidRDefault="007F5F2F">
            <w:pPr>
              <w:pStyle w:val="Body"/>
              <w:spacing w:after="120"/>
            </w:pPr>
            <w:r w:rsidRPr="00DF3C1C">
              <w:rPr>
                <w:i/>
                <w:iCs/>
                <w:sz w:val="22"/>
                <w:szCs w:val="22"/>
                <w:lang w:val="en-US"/>
              </w:rPr>
              <w:t>NA</w:t>
            </w:r>
          </w:p>
        </w:tc>
        <w:tc>
          <w:tcPr>
            <w:tcW w:w="36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85235" w14:textId="77777777" w:rsidR="0026772E" w:rsidRPr="00DF3C1C" w:rsidRDefault="0026772E"/>
        </w:tc>
      </w:tr>
      <w:tr w:rsidR="0026772E" w:rsidRPr="00DF3C1C" w14:paraId="196A5F4E" w14:textId="77777777">
        <w:trPr>
          <w:trHeight w:val="79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vAlign w:val="center"/>
          </w:tcPr>
          <w:p w14:paraId="635DF451" w14:textId="77777777" w:rsidR="0026772E" w:rsidRPr="00DF3C1C" w:rsidRDefault="007F5F2F">
            <w:pPr>
              <w:pStyle w:val="Heading2"/>
              <w:numPr>
                <w:ilvl w:val="0"/>
                <w:numId w:val="6"/>
              </w:numPr>
              <w:rPr>
                <w:rFonts w:ascii="Times New Roman" w:hAnsi="Times New Roman" w:cs="Times New Roman"/>
                <w:i/>
                <w:iCs/>
                <w:color w:val="8EAADB"/>
                <w:u w:color="8EAADB"/>
              </w:rPr>
            </w:pPr>
            <w:r w:rsidRPr="00DF3C1C">
              <w:rPr>
                <w:rFonts w:ascii="Times New Roman" w:hAnsi="Times New Roman" w:cs="Times New Roman"/>
              </w:rPr>
              <w:t>Key Words:</w:t>
            </w:r>
            <w:r w:rsidRPr="00DF3C1C">
              <w:rPr>
                <w:rFonts w:ascii="Times New Roman" w:hAnsi="Times New Roman" w:cs="Times New Roman"/>
                <w:b w:val="0"/>
                <w:bCs w:val="0"/>
                <w:sz w:val="20"/>
                <w:szCs w:val="20"/>
              </w:rPr>
              <w:t xml:space="preserve"> </w:t>
            </w:r>
          </w:p>
          <w:p w14:paraId="2672B3D9" w14:textId="77777777" w:rsidR="0026772E" w:rsidRPr="00DF3C1C" w:rsidRDefault="007F5F2F">
            <w:pPr>
              <w:pStyle w:val="Body"/>
              <w:spacing w:after="120"/>
              <w:ind w:left="547"/>
              <w:jc w:val="both"/>
            </w:pPr>
            <w:r w:rsidRPr="00DF3C1C">
              <w:rPr>
                <w:i/>
                <w:iCs/>
                <w:color w:val="8EAADB"/>
                <w:sz w:val="20"/>
                <w:szCs w:val="20"/>
                <w:u w:color="8EAADB"/>
                <w:lang w:val="en-US"/>
              </w:rPr>
              <w:t>(Please provide a maximum of 5 key words that describe the project. The key words will be incorporated in our database.)</w:t>
            </w:r>
          </w:p>
        </w:tc>
      </w:tr>
      <w:tr w:rsidR="0026772E" w:rsidRPr="00DF3C1C" w14:paraId="0C9152CF" w14:textId="77777777">
        <w:trPr>
          <w:trHeight w:val="590"/>
        </w:trPr>
        <w:tc>
          <w:tcPr>
            <w:tcW w:w="9300" w:type="dxa"/>
            <w:gridSpan w:val="4"/>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vAlign w:val="center"/>
          </w:tcPr>
          <w:p w14:paraId="20D6F427" w14:textId="77777777" w:rsidR="0026772E" w:rsidRPr="00DF3C1C" w:rsidRDefault="007F5F2F">
            <w:pPr>
              <w:numPr>
                <w:ilvl w:val="0"/>
                <w:numId w:val="7"/>
              </w:numPr>
              <w:tabs>
                <w:tab w:val="clear" w:pos="425"/>
                <w:tab w:val="left" w:pos="540"/>
              </w:tabs>
              <w:ind w:left="540" w:hanging="540"/>
            </w:pPr>
            <w:r w:rsidRPr="00DF3C1C">
              <w:t>Shortcut keys</w:t>
            </w:r>
          </w:p>
          <w:p w14:paraId="71613436" w14:textId="77777777" w:rsidR="0026772E" w:rsidRPr="00DF3C1C" w:rsidRDefault="007F5F2F">
            <w:pPr>
              <w:numPr>
                <w:ilvl w:val="0"/>
                <w:numId w:val="7"/>
              </w:numPr>
              <w:tabs>
                <w:tab w:val="clear" w:pos="425"/>
                <w:tab w:val="left" w:pos="540"/>
              </w:tabs>
              <w:ind w:left="540" w:hanging="540"/>
            </w:pPr>
            <w:r w:rsidRPr="00DF3C1C">
              <w:t>Search</w:t>
            </w:r>
          </w:p>
          <w:p w14:paraId="391CF6BA" w14:textId="77777777" w:rsidR="0026772E" w:rsidRPr="00DF3C1C" w:rsidRDefault="007F5F2F">
            <w:pPr>
              <w:numPr>
                <w:ilvl w:val="0"/>
                <w:numId w:val="7"/>
              </w:numPr>
              <w:tabs>
                <w:tab w:val="clear" w:pos="425"/>
                <w:tab w:val="left" w:pos="540"/>
              </w:tabs>
              <w:ind w:left="540" w:hanging="540"/>
            </w:pPr>
            <w:r w:rsidRPr="00DF3C1C">
              <w:t>Add Shortcut Keys</w:t>
            </w:r>
          </w:p>
          <w:p w14:paraId="273201D5" w14:textId="4AF6C940" w:rsidR="0026772E" w:rsidRPr="00DF3C1C" w:rsidRDefault="00DF3C1C">
            <w:pPr>
              <w:numPr>
                <w:ilvl w:val="0"/>
                <w:numId w:val="7"/>
              </w:numPr>
              <w:tabs>
                <w:tab w:val="clear" w:pos="425"/>
                <w:tab w:val="left" w:pos="540"/>
              </w:tabs>
              <w:ind w:left="540" w:hanging="540"/>
            </w:pPr>
            <w:r w:rsidRPr="00DF3C1C">
              <w:t xml:space="preserve">Report </w:t>
            </w:r>
            <w:r w:rsidR="007F5F2F" w:rsidRPr="00DF3C1C">
              <w:t>Shortcut keys</w:t>
            </w:r>
          </w:p>
          <w:p w14:paraId="447D0E10" w14:textId="741CA0F0" w:rsidR="0026772E" w:rsidRPr="00DF3C1C" w:rsidRDefault="00DF3C1C">
            <w:pPr>
              <w:numPr>
                <w:ilvl w:val="0"/>
                <w:numId w:val="7"/>
              </w:numPr>
              <w:tabs>
                <w:tab w:val="clear" w:pos="425"/>
                <w:tab w:val="left" w:pos="540"/>
              </w:tabs>
              <w:ind w:left="540" w:hanging="540"/>
            </w:pPr>
            <w:r w:rsidRPr="00DF3C1C">
              <w:t>Windows shortcut keys</w:t>
            </w:r>
          </w:p>
        </w:tc>
      </w:tr>
      <w:tr w:rsidR="0026772E" w:rsidRPr="00DF3C1C" w14:paraId="10F17505" w14:textId="77777777">
        <w:trPr>
          <w:trHeight w:val="91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3E227E41" w14:textId="77777777" w:rsidR="0026772E" w:rsidRPr="00DF3C1C" w:rsidRDefault="007F5F2F">
            <w:pPr>
              <w:pStyle w:val="Heading2"/>
              <w:numPr>
                <w:ilvl w:val="0"/>
                <w:numId w:val="8"/>
              </w:numPr>
              <w:rPr>
                <w:rFonts w:ascii="Times New Roman" w:hAnsi="Times New Roman" w:cs="Times New Roman"/>
              </w:rPr>
            </w:pPr>
            <w:r w:rsidRPr="00DF3C1C">
              <w:rPr>
                <w:rFonts w:ascii="Times New Roman" w:hAnsi="Times New Roman" w:cs="Times New Roman"/>
              </w:rPr>
              <w:t>Research and Development Theme:</w:t>
            </w:r>
            <w:r w:rsidRPr="00DF3C1C">
              <w:rPr>
                <w:rFonts w:ascii="Times New Roman" w:hAnsi="Times New Roman" w:cs="Times New Roman"/>
                <w:b w:val="0"/>
                <w:bCs w:val="0"/>
              </w:rPr>
              <w:t xml:space="preserve"> </w:t>
            </w:r>
          </w:p>
          <w:p w14:paraId="4C526026" w14:textId="77777777" w:rsidR="0026772E" w:rsidRPr="00DF3C1C" w:rsidRDefault="007F5F2F">
            <w:pPr>
              <w:pStyle w:val="Heading2"/>
              <w:tabs>
                <w:tab w:val="left" w:pos="540"/>
              </w:tabs>
              <w:ind w:left="360" w:hanging="360"/>
              <w:rPr>
                <w:rFonts w:ascii="Times New Roman" w:hAnsi="Times New Roman" w:cs="Times New Roman"/>
                <w:b w:val="0"/>
                <w:bCs w:val="0"/>
              </w:rPr>
            </w:pPr>
            <w:r w:rsidRPr="00DF3C1C">
              <w:rPr>
                <w:rFonts w:ascii="Times New Roman" w:hAnsi="Times New Roman" w:cs="Times New Roman"/>
                <w:b w:val="0"/>
                <w:bCs w:val="0"/>
              </w:rPr>
              <w:t>Enable easy accessibility to information:</w:t>
            </w:r>
          </w:p>
          <w:p w14:paraId="0F3F7829" w14:textId="6E233DE5" w:rsidR="0026772E" w:rsidRPr="00DF3C1C" w:rsidRDefault="00DF3C1C">
            <w:pPr>
              <w:pStyle w:val="Heading2"/>
              <w:tabs>
                <w:tab w:val="left" w:pos="540"/>
              </w:tabs>
              <w:ind w:left="360" w:hanging="360"/>
              <w:rPr>
                <w:rFonts w:ascii="Times New Roman" w:hAnsi="Times New Roman" w:cs="Times New Roman"/>
                <w:b w:val="0"/>
                <w:bCs w:val="0"/>
              </w:rPr>
            </w:pPr>
            <w:r w:rsidRPr="00DF3C1C">
              <w:rPr>
                <w:rFonts w:ascii="Times New Roman" w:hAnsi="Times New Roman" w:cs="Times New Roman"/>
                <w:b w:val="0"/>
                <w:bCs w:val="0"/>
              </w:rPr>
              <w:t xml:space="preserve">      </w:t>
            </w:r>
            <w:r w:rsidR="007F5F2F" w:rsidRPr="00DF3C1C">
              <w:rPr>
                <w:rFonts w:ascii="Times New Roman" w:hAnsi="Times New Roman" w:cs="Times New Roman"/>
                <w:b w:val="0"/>
                <w:bCs w:val="0"/>
              </w:rPr>
              <w:t>Shortcut keys application enhance a user for easy access to the information. This application</w:t>
            </w:r>
            <w:r w:rsidRPr="00DF3C1C">
              <w:rPr>
                <w:rFonts w:ascii="Times New Roman" w:hAnsi="Times New Roman" w:cs="Times New Roman"/>
                <w:b w:val="0"/>
                <w:bCs w:val="0"/>
              </w:rPr>
              <w:t xml:space="preserve"> </w:t>
            </w:r>
            <w:r w:rsidR="007F5F2F" w:rsidRPr="00DF3C1C">
              <w:rPr>
                <w:rFonts w:ascii="Times New Roman" w:hAnsi="Times New Roman" w:cs="Times New Roman"/>
                <w:b w:val="0"/>
                <w:bCs w:val="0"/>
              </w:rPr>
              <w:t xml:space="preserve">will enable user to search the respective shortcut keys by entering the keywords or it will allow a user to scroll and find the keyword from alphabet order. Moreover, if a user </w:t>
            </w:r>
            <w:r w:rsidRPr="00DF3C1C">
              <w:rPr>
                <w:rFonts w:ascii="Times New Roman" w:hAnsi="Times New Roman" w:cs="Times New Roman"/>
                <w:b w:val="0"/>
                <w:bCs w:val="0"/>
              </w:rPr>
              <w:t>wants</w:t>
            </w:r>
            <w:r w:rsidR="007F5F2F" w:rsidRPr="00DF3C1C">
              <w:rPr>
                <w:rFonts w:ascii="Times New Roman" w:hAnsi="Times New Roman" w:cs="Times New Roman"/>
                <w:b w:val="0"/>
                <w:bCs w:val="0"/>
              </w:rPr>
              <w:t xml:space="preserve"> to add the shortcut keys which are not available in the </w:t>
            </w:r>
            <w:r w:rsidRPr="00DF3C1C">
              <w:rPr>
                <w:rFonts w:ascii="Times New Roman" w:hAnsi="Times New Roman" w:cs="Times New Roman"/>
                <w:b w:val="0"/>
                <w:bCs w:val="0"/>
              </w:rPr>
              <w:t>application,</w:t>
            </w:r>
            <w:r w:rsidR="007F5F2F" w:rsidRPr="00DF3C1C">
              <w:rPr>
                <w:rFonts w:ascii="Times New Roman" w:hAnsi="Times New Roman" w:cs="Times New Roman"/>
                <w:b w:val="0"/>
                <w:bCs w:val="0"/>
              </w:rPr>
              <w:t xml:space="preserve"> then user have privilege to add by registering or logging in the application. </w:t>
            </w:r>
          </w:p>
        </w:tc>
      </w:tr>
      <w:tr w:rsidR="0026772E" w:rsidRPr="00DF3C1C" w14:paraId="4A4A8FAF" w14:textId="77777777">
        <w:trPr>
          <w:trHeight w:val="590"/>
        </w:trPr>
        <w:tc>
          <w:tcPr>
            <w:tcW w:w="9300" w:type="dxa"/>
            <w:gridSpan w:val="4"/>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2F62B" w14:textId="77777777" w:rsidR="0026772E" w:rsidRPr="00DF3C1C" w:rsidRDefault="0026772E"/>
        </w:tc>
      </w:tr>
      <w:tr w:rsidR="0026772E" w:rsidRPr="00DF3C1C" w14:paraId="53B7976E" w14:textId="77777777">
        <w:trPr>
          <w:trHeight w:val="1607"/>
        </w:trPr>
        <w:tc>
          <w:tcPr>
            <w:tcW w:w="930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29771207" w14:textId="77777777" w:rsidR="0026772E" w:rsidRPr="00DF3C1C" w:rsidRDefault="007F5F2F">
            <w:pPr>
              <w:pStyle w:val="Heading2"/>
              <w:numPr>
                <w:ilvl w:val="0"/>
                <w:numId w:val="9"/>
              </w:numPr>
              <w:rPr>
                <w:rFonts w:ascii="Times New Roman" w:hAnsi="Times New Roman" w:cs="Times New Roman"/>
              </w:rPr>
            </w:pPr>
            <w:r w:rsidRPr="00DF3C1C">
              <w:rPr>
                <w:rFonts w:ascii="Times New Roman" w:hAnsi="Times New Roman" w:cs="Times New Roman"/>
              </w:rPr>
              <w:lastRenderedPageBreak/>
              <w:t xml:space="preserve">Project Status: </w:t>
            </w:r>
          </w:p>
          <w:p w14:paraId="57FB6E22" w14:textId="77777777" w:rsidR="0026772E" w:rsidRPr="00DF3C1C" w:rsidRDefault="007F5F2F">
            <w:pPr>
              <w:pStyle w:val="Body"/>
              <w:spacing w:after="120"/>
              <w:ind w:left="547"/>
              <w:jc w:val="both"/>
              <w:rPr>
                <w:rFonts w:eastAsia="Arial"/>
                <w:sz w:val="22"/>
                <w:szCs w:val="22"/>
              </w:rPr>
            </w:pPr>
            <w:r w:rsidRPr="00DF3C1C">
              <w:rPr>
                <w:sz w:val="20"/>
                <w:szCs w:val="20"/>
                <w:lang w:val="en-US"/>
              </w:rPr>
              <w:t xml:space="preserve">(Please mark </w:t>
            </w:r>
            <w:r w:rsidRPr="00DF3C1C">
              <w:rPr>
                <w:rFonts w:ascii="Apple Color Emoji" w:eastAsia="Arial Unicode MS" w:hAnsi="Apple Color Emoji" w:cs="Apple Color Emoji"/>
                <w:sz w:val="22"/>
                <w:szCs w:val="22"/>
                <w:lang w:val="en-US"/>
              </w:rPr>
              <w:t>☑</w:t>
            </w:r>
            <w:r w:rsidRPr="00DF3C1C">
              <w:rPr>
                <w:sz w:val="20"/>
                <w:szCs w:val="20"/>
                <w:lang w:val="en-US"/>
              </w:rPr>
              <w:t>)</w:t>
            </w:r>
          </w:p>
          <w:p w14:paraId="63BCF527" w14:textId="77777777" w:rsidR="0026772E" w:rsidRPr="00DF3C1C" w:rsidRDefault="007F5F2F">
            <w:pPr>
              <w:pStyle w:val="Body"/>
              <w:spacing w:line="360" w:lineRule="auto"/>
              <w:jc w:val="both"/>
              <w:rPr>
                <w:rFonts w:eastAsia="Arial"/>
                <w:sz w:val="22"/>
                <w:szCs w:val="22"/>
              </w:rPr>
            </w:pPr>
            <w:r w:rsidRPr="00DF3C1C">
              <w:rPr>
                <w:sz w:val="22"/>
                <w:szCs w:val="22"/>
                <w:lang w:val="en-US"/>
              </w:rPr>
              <w:t xml:space="preserve"> </w:t>
            </w:r>
            <w:r w:rsidRPr="00DF3C1C">
              <w:rPr>
                <w:rFonts w:ascii="Apple Color Emoji" w:eastAsia="Arial Unicode MS" w:hAnsi="Apple Color Emoji" w:cs="Apple Color Emoji"/>
                <w:sz w:val="22"/>
                <w:szCs w:val="22"/>
                <w:lang w:val="en-US"/>
              </w:rPr>
              <w:t>☑</w:t>
            </w:r>
            <w:r w:rsidRPr="00DF3C1C">
              <w:rPr>
                <w:sz w:val="22"/>
                <w:szCs w:val="22"/>
                <w:lang w:val="en-US"/>
              </w:rPr>
              <w:t xml:space="preserve"> New        </w:t>
            </w:r>
            <w:proofErr w:type="gramStart"/>
            <w:r w:rsidRPr="00DF3C1C">
              <w:rPr>
                <w:rFonts w:eastAsia="Arial Unicode MS"/>
                <w:sz w:val="22"/>
                <w:szCs w:val="22"/>
                <w:lang w:val="en-US"/>
              </w:rPr>
              <w:t>□</w:t>
            </w:r>
            <w:r w:rsidRPr="00DF3C1C">
              <w:rPr>
                <w:sz w:val="22"/>
                <w:szCs w:val="22"/>
                <w:lang w:val="en-US"/>
              </w:rPr>
              <w:t xml:space="preserve">  Modification</w:t>
            </w:r>
            <w:proofErr w:type="gramEnd"/>
            <w:r w:rsidRPr="00DF3C1C">
              <w:rPr>
                <w:sz w:val="22"/>
                <w:szCs w:val="22"/>
                <w:lang w:val="en-US"/>
              </w:rPr>
              <w:t xml:space="preserve"> to previous Project </w:t>
            </w:r>
          </w:p>
          <w:p w14:paraId="6315BB19" w14:textId="77777777" w:rsidR="0026772E" w:rsidRPr="00DF3C1C" w:rsidRDefault="007F5F2F">
            <w:pPr>
              <w:pStyle w:val="Body"/>
              <w:ind w:left="900"/>
            </w:pPr>
            <w:r w:rsidRPr="00DF3C1C">
              <w:rPr>
                <w:rFonts w:eastAsia="Arial Unicode MS"/>
                <w:sz w:val="22"/>
                <w:szCs w:val="22"/>
                <w:lang w:val="en-US"/>
              </w:rPr>
              <w:t>□</w:t>
            </w:r>
            <w:r w:rsidRPr="00DF3C1C">
              <w:rPr>
                <w:sz w:val="22"/>
                <w:szCs w:val="22"/>
                <w:lang w:val="en-US"/>
              </w:rPr>
              <w:t xml:space="preserve">   Extension of existing project </w:t>
            </w:r>
          </w:p>
        </w:tc>
      </w:tr>
    </w:tbl>
    <w:p w14:paraId="45393FA3" w14:textId="77777777" w:rsidR="0026772E" w:rsidRPr="00DF3C1C" w:rsidRDefault="0026772E">
      <w:pPr>
        <w:pStyle w:val="Body"/>
        <w:widowControl w:val="0"/>
        <w:ind w:left="17" w:hanging="17"/>
        <w:rPr>
          <w:b/>
          <w:bCs/>
        </w:rPr>
      </w:pPr>
    </w:p>
    <w:p w14:paraId="404B208A" w14:textId="77777777" w:rsidR="0026772E" w:rsidRPr="00DF3C1C" w:rsidRDefault="007F5F2F">
      <w:pPr>
        <w:pStyle w:val="Body"/>
      </w:pPr>
      <w:r w:rsidRPr="00DF3C1C">
        <w:rPr>
          <w:rFonts w:eastAsia="Arial Unicode MS"/>
        </w:rPr>
        <w:br w:type="page"/>
      </w:r>
    </w:p>
    <w:tbl>
      <w:tblPr>
        <w:tblW w:w="9300"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3861"/>
        <w:gridCol w:w="5259"/>
        <w:gridCol w:w="180"/>
      </w:tblGrid>
      <w:tr w:rsidR="0026772E" w:rsidRPr="00DF3C1C" w14:paraId="40685FC1" w14:textId="77777777">
        <w:trPr>
          <w:trHeight w:val="238"/>
        </w:trPr>
        <w:tc>
          <w:tcPr>
            <w:tcW w:w="9300" w:type="dxa"/>
            <w:gridSpan w:val="3"/>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1D2C1D2F" w14:textId="77777777" w:rsidR="0026772E" w:rsidRPr="00DF3C1C" w:rsidRDefault="007F5F2F">
            <w:pPr>
              <w:pStyle w:val="Heading2"/>
              <w:numPr>
                <w:ilvl w:val="0"/>
                <w:numId w:val="10"/>
              </w:numPr>
              <w:rPr>
                <w:rFonts w:ascii="Times New Roman" w:hAnsi="Times New Roman" w:cs="Times New Roman"/>
              </w:rPr>
            </w:pPr>
            <w:r w:rsidRPr="00DF3C1C">
              <w:rPr>
                <w:rFonts w:ascii="Times New Roman" w:hAnsi="Times New Roman" w:cs="Times New Roman"/>
              </w:rPr>
              <w:lastRenderedPageBreak/>
              <w:t xml:space="preserve">Project Duration: </w:t>
            </w:r>
          </w:p>
        </w:tc>
      </w:tr>
      <w:tr w:rsidR="0026772E" w:rsidRPr="00DF3C1C" w14:paraId="4E9CFAD9" w14:textId="77777777">
        <w:trPr>
          <w:trHeight w:val="238"/>
        </w:trPr>
        <w:tc>
          <w:tcPr>
            <w:tcW w:w="3869" w:type="dxa"/>
            <w:tcBorders>
              <w:top w:val="nil"/>
              <w:left w:val="single" w:sz="4" w:space="0" w:color="000000"/>
              <w:bottom w:val="nil"/>
              <w:right w:val="nil"/>
            </w:tcBorders>
            <w:shd w:val="clear" w:color="auto" w:fill="auto"/>
            <w:tcMar>
              <w:top w:w="80" w:type="dxa"/>
              <w:left w:w="620" w:type="dxa"/>
              <w:bottom w:w="80" w:type="dxa"/>
              <w:right w:w="80" w:type="dxa"/>
            </w:tcMar>
          </w:tcPr>
          <w:p w14:paraId="7F2E341E" w14:textId="77777777" w:rsidR="0026772E" w:rsidRPr="00DF3C1C" w:rsidRDefault="007F5F2F">
            <w:pPr>
              <w:pStyle w:val="Body"/>
              <w:spacing w:line="360" w:lineRule="auto"/>
              <w:ind w:left="540"/>
            </w:pPr>
            <w:r w:rsidRPr="00DF3C1C">
              <w:rPr>
                <w:sz w:val="22"/>
                <w:szCs w:val="22"/>
                <w:lang w:val="en-US"/>
              </w:rPr>
              <w:t>Expected Starting Date:</w:t>
            </w:r>
          </w:p>
        </w:tc>
        <w:tc>
          <w:tcPr>
            <w:tcW w:w="5431" w:type="dxa"/>
            <w:gridSpan w:val="2"/>
            <w:tcBorders>
              <w:top w:val="nil"/>
              <w:left w:val="nil"/>
              <w:bottom w:val="single" w:sz="4" w:space="0" w:color="000000"/>
              <w:right w:val="single" w:sz="4" w:space="0" w:color="000000"/>
            </w:tcBorders>
            <w:shd w:val="clear" w:color="auto" w:fill="auto"/>
            <w:tcMar>
              <w:top w:w="80" w:type="dxa"/>
              <w:left w:w="80" w:type="dxa"/>
              <w:bottom w:w="80" w:type="dxa"/>
              <w:right w:w="80" w:type="dxa"/>
            </w:tcMar>
          </w:tcPr>
          <w:p w14:paraId="2A926E44" w14:textId="77777777" w:rsidR="0026772E" w:rsidRPr="00DF3C1C" w:rsidRDefault="007F5F2F">
            <w:r w:rsidRPr="00DF3C1C">
              <w:t xml:space="preserve">15 February 2021 </w:t>
            </w:r>
          </w:p>
        </w:tc>
      </w:tr>
      <w:tr w:rsidR="0026772E" w:rsidRPr="00DF3C1C" w14:paraId="039406FC" w14:textId="77777777">
        <w:trPr>
          <w:trHeight w:val="243"/>
        </w:trPr>
        <w:tc>
          <w:tcPr>
            <w:tcW w:w="3869" w:type="dxa"/>
            <w:tcBorders>
              <w:top w:val="nil"/>
              <w:left w:val="single" w:sz="4" w:space="0" w:color="000000"/>
              <w:bottom w:val="single" w:sz="4" w:space="0" w:color="000000"/>
              <w:right w:val="nil"/>
            </w:tcBorders>
            <w:shd w:val="clear" w:color="auto" w:fill="auto"/>
            <w:tcMar>
              <w:top w:w="80" w:type="dxa"/>
              <w:left w:w="620" w:type="dxa"/>
              <w:bottom w:w="80" w:type="dxa"/>
              <w:right w:w="80" w:type="dxa"/>
            </w:tcMar>
          </w:tcPr>
          <w:p w14:paraId="77502FFE" w14:textId="77777777" w:rsidR="0026772E" w:rsidRPr="00DF3C1C" w:rsidRDefault="007F5F2F">
            <w:pPr>
              <w:pStyle w:val="Body"/>
              <w:spacing w:line="360" w:lineRule="auto"/>
              <w:ind w:left="540"/>
              <w:rPr>
                <w:lang w:val="en-US"/>
              </w:rPr>
            </w:pPr>
            <w:r w:rsidRPr="00DF3C1C">
              <w:rPr>
                <w:sz w:val="22"/>
                <w:szCs w:val="22"/>
                <w:lang w:val="en-US"/>
              </w:rPr>
              <w:t>Planned Duration in months: 6 months</w:t>
            </w:r>
          </w:p>
        </w:tc>
        <w:tc>
          <w:tcPr>
            <w:tcW w:w="5431" w:type="dxa"/>
            <w:gridSpan w:val="2"/>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tcPr>
          <w:p w14:paraId="5A4E2952" w14:textId="77777777" w:rsidR="0026772E" w:rsidRPr="00DF3C1C" w:rsidRDefault="0026772E"/>
        </w:tc>
      </w:tr>
      <w:tr w:rsidR="0026772E" w:rsidRPr="00DF3C1C" w14:paraId="06759F06" w14:textId="77777777">
        <w:trPr>
          <w:trHeight w:val="278"/>
        </w:trPr>
        <w:tc>
          <w:tcPr>
            <w:tcW w:w="3869" w:type="dxa"/>
            <w:tcBorders>
              <w:top w:val="single" w:sz="4" w:space="0" w:color="000000"/>
              <w:left w:val="nil"/>
              <w:bottom w:val="nil"/>
              <w:right w:val="nil"/>
            </w:tcBorders>
            <w:shd w:val="clear" w:color="auto" w:fill="auto"/>
            <w:tcMar>
              <w:top w:w="80" w:type="dxa"/>
              <w:left w:w="80" w:type="dxa"/>
              <w:bottom w:w="80" w:type="dxa"/>
              <w:right w:w="80" w:type="dxa"/>
            </w:tcMar>
          </w:tcPr>
          <w:p w14:paraId="60DC9D01" w14:textId="77777777" w:rsidR="0026772E" w:rsidRPr="00DF3C1C" w:rsidRDefault="0026772E"/>
        </w:tc>
        <w:tc>
          <w:tcPr>
            <w:tcW w:w="5271" w:type="dxa"/>
            <w:tcBorders>
              <w:top w:val="single" w:sz="4" w:space="0" w:color="000000"/>
              <w:left w:val="nil"/>
              <w:bottom w:val="nil"/>
              <w:right w:val="nil"/>
            </w:tcBorders>
            <w:shd w:val="clear" w:color="auto" w:fill="auto"/>
            <w:tcMar>
              <w:top w:w="80" w:type="dxa"/>
              <w:left w:w="80" w:type="dxa"/>
              <w:bottom w:w="80" w:type="dxa"/>
              <w:right w:w="80" w:type="dxa"/>
            </w:tcMar>
          </w:tcPr>
          <w:p w14:paraId="0A8016B1" w14:textId="77777777" w:rsidR="0026772E" w:rsidRPr="00DF3C1C" w:rsidRDefault="0026772E"/>
        </w:tc>
        <w:tc>
          <w:tcPr>
            <w:tcW w:w="160" w:type="dxa"/>
            <w:tcBorders>
              <w:top w:val="single" w:sz="4" w:space="0" w:color="000000"/>
              <w:left w:val="nil"/>
              <w:bottom w:val="nil"/>
              <w:right w:val="nil"/>
            </w:tcBorders>
            <w:shd w:val="clear" w:color="auto" w:fill="auto"/>
            <w:tcMar>
              <w:top w:w="80" w:type="dxa"/>
              <w:left w:w="80" w:type="dxa"/>
              <w:bottom w:w="80" w:type="dxa"/>
              <w:right w:w="80" w:type="dxa"/>
            </w:tcMar>
          </w:tcPr>
          <w:p w14:paraId="6EF34A48" w14:textId="77777777" w:rsidR="0026772E" w:rsidRPr="00DF3C1C" w:rsidRDefault="0026772E"/>
        </w:tc>
      </w:tr>
    </w:tbl>
    <w:p w14:paraId="69626E30" w14:textId="77777777" w:rsidR="0026772E" w:rsidRPr="00DF3C1C" w:rsidRDefault="0026772E">
      <w:pPr>
        <w:pStyle w:val="Body"/>
        <w:widowControl w:val="0"/>
        <w:ind w:left="17" w:hanging="17"/>
        <w:rPr>
          <w:b/>
          <w:bCs/>
        </w:rPr>
      </w:pPr>
    </w:p>
    <w:p w14:paraId="002A0C72" w14:textId="77777777" w:rsidR="0026772E" w:rsidRPr="00DF3C1C" w:rsidRDefault="0026772E">
      <w:pPr>
        <w:pStyle w:val="Body"/>
        <w:rPr>
          <w:rFonts w:eastAsia="Arial"/>
          <w:b/>
          <w:bCs/>
        </w:rPr>
      </w:pPr>
    </w:p>
    <w:p w14:paraId="682C1F31" w14:textId="77777777" w:rsidR="0026772E" w:rsidRPr="00DF3C1C" w:rsidRDefault="0026772E">
      <w:pPr>
        <w:pStyle w:val="Body"/>
        <w:rPr>
          <w:rFonts w:eastAsia="Arial"/>
          <w:b/>
          <w:bCs/>
        </w:rPr>
      </w:pPr>
    </w:p>
    <w:p w14:paraId="7FB59A54" w14:textId="77777777" w:rsidR="0026772E" w:rsidRPr="00DF3C1C" w:rsidRDefault="007F5F2F">
      <w:pPr>
        <w:pStyle w:val="Heading"/>
        <w:rPr>
          <w:rStyle w:val="PageNumber"/>
          <w:rFonts w:ascii="Times New Roman" w:hAnsi="Times New Roman" w:cs="Times New Roman"/>
        </w:rPr>
      </w:pPr>
      <w:bookmarkStart w:id="1" w:name="_Toc1"/>
      <w:r w:rsidRPr="00DF3C1C">
        <w:rPr>
          <w:rFonts w:ascii="Times New Roman" w:eastAsia="Arial Unicode MS" w:hAnsi="Times New Roman" w:cs="Times New Roman"/>
          <w:sz w:val="24"/>
          <w:szCs w:val="24"/>
          <w:lang w:val="en-US"/>
        </w:rPr>
        <w:t xml:space="preserve">2. </w:t>
      </w:r>
      <w:r w:rsidRPr="00DF3C1C">
        <w:rPr>
          <w:rFonts w:ascii="Times New Roman" w:eastAsia="Arial Unicode MS" w:hAnsi="Times New Roman" w:cs="Times New Roman"/>
          <w:sz w:val="24"/>
          <w:szCs w:val="24"/>
          <w:lang w:val="en-US"/>
        </w:rPr>
        <w:tab/>
        <w:t>Scope, Introduction and Background of the Project</w:t>
      </w:r>
      <w:bookmarkEnd w:id="1"/>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9318"/>
      </w:tblGrid>
      <w:tr w:rsidR="0026772E" w:rsidRPr="00DF3C1C" w14:paraId="7B482BE2" w14:textId="77777777">
        <w:trPr>
          <w:trHeight w:val="470"/>
        </w:trPr>
        <w:tc>
          <w:tcPr>
            <w:tcW w:w="9318" w:type="dxa"/>
            <w:tcBorders>
              <w:top w:val="single" w:sz="4" w:space="0" w:color="000000"/>
              <w:left w:val="single" w:sz="4" w:space="0" w:color="000000"/>
              <w:bottom w:val="nil"/>
              <w:right w:val="single" w:sz="4" w:space="0" w:color="000000"/>
            </w:tcBorders>
            <w:shd w:val="clear" w:color="auto" w:fill="FFFFFF"/>
            <w:tcMar>
              <w:top w:w="80" w:type="dxa"/>
              <w:left w:w="260" w:type="dxa"/>
              <w:bottom w:w="80" w:type="dxa"/>
              <w:right w:w="80" w:type="dxa"/>
            </w:tcMar>
          </w:tcPr>
          <w:p w14:paraId="74EE7695" w14:textId="77777777" w:rsidR="0026772E" w:rsidRPr="00DF3C1C" w:rsidRDefault="007F5F2F">
            <w:pPr>
              <w:pStyle w:val="Heading2"/>
              <w:numPr>
                <w:ilvl w:val="0"/>
                <w:numId w:val="11"/>
              </w:numPr>
              <w:rPr>
                <w:rFonts w:ascii="Times New Roman" w:hAnsi="Times New Roman" w:cs="Times New Roman"/>
              </w:rPr>
            </w:pPr>
            <w:r w:rsidRPr="00DF3C1C">
              <w:rPr>
                <w:rFonts w:ascii="Times New Roman" w:hAnsi="Times New Roman" w:cs="Times New Roman"/>
              </w:rPr>
              <w:t xml:space="preserve">Scope of the Project: </w:t>
            </w:r>
          </w:p>
        </w:tc>
      </w:tr>
      <w:tr w:rsidR="0026772E" w:rsidRPr="00DF3C1C" w14:paraId="2A7B026A" w14:textId="77777777">
        <w:trPr>
          <w:trHeight w:val="478"/>
        </w:trPr>
        <w:tc>
          <w:tcPr>
            <w:tcW w:w="9318" w:type="dxa"/>
            <w:tcBorders>
              <w:top w:val="nil"/>
              <w:left w:val="single" w:sz="4" w:space="0" w:color="000000"/>
              <w:bottom w:val="nil"/>
              <w:right w:val="single" w:sz="4" w:space="0" w:color="000000"/>
            </w:tcBorders>
            <w:shd w:val="clear" w:color="auto" w:fill="FFFFFF"/>
            <w:tcMar>
              <w:top w:w="80" w:type="dxa"/>
              <w:left w:w="620" w:type="dxa"/>
              <w:bottom w:w="80" w:type="dxa"/>
              <w:right w:w="80" w:type="dxa"/>
            </w:tcMar>
          </w:tcPr>
          <w:p w14:paraId="1AC883C0" w14:textId="77777777" w:rsidR="0026772E" w:rsidRPr="00DF3C1C" w:rsidRDefault="007F5F2F">
            <w:pPr>
              <w:pStyle w:val="Body"/>
              <w:jc w:val="both"/>
              <w:rPr>
                <w:b/>
                <w:bCs/>
                <w:lang w:val="en-US"/>
              </w:rPr>
            </w:pPr>
            <w:r w:rsidRPr="00DF3C1C">
              <w:rPr>
                <w:b/>
                <w:bCs/>
                <w:lang w:val="en-US"/>
              </w:rPr>
              <w:t>System scope</w:t>
            </w:r>
          </w:p>
          <w:p w14:paraId="19731FF7" w14:textId="77777777" w:rsidR="0026772E" w:rsidRPr="00DF3C1C" w:rsidRDefault="007F5F2F">
            <w:pPr>
              <w:pStyle w:val="Body"/>
              <w:numPr>
                <w:ilvl w:val="0"/>
                <w:numId w:val="12"/>
              </w:numPr>
              <w:tabs>
                <w:tab w:val="clear" w:pos="425"/>
                <w:tab w:val="left" w:pos="540"/>
              </w:tabs>
              <w:jc w:val="both"/>
              <w:rPr>
                <w:b/>
                <w:bCs/>
                <w:lang w:val="en-US"/>
              </w:rPr>
            </w:pPr>
            <w:r w:rsidRPr="00DF3C1C">
              <w:rPr>
                <w:b/>
                <w:bCs/>
                <w:lang w:val="en-US"/>
              </w:rPr>
              <w:t xml:space="preserve">User Registration </w:t>
            </w:r>
          </w:p>
          <w:p w14:paraId="194E8943" w14:textId="138366D7" w:rsidR="00DF3C1C" w:rsidRPr="00DF3C1C" w:rsidRDefault="00DF3C1C" w:rsidP="00DF3C1C">
            <w:r w:rsidRPr="00DF3C1C">
              <w:t xml:space="preserve">     When a user uses the app, they will need to register to the system.</w:t>
            </w:r>
          </w:p>
          <w:p w14:paraId="709DF795" w14:textId="74F495D8" w:rsidR="0026772E" w:rsidRPr="00DF3C1C" w:rsidRDefault="0026772E">
            <w:pPr>
              <w:pStyle w:val="Body"/>
              <w:tabs>
                <w:tab w:val="left" w:pos="540"/>
              </w:tabs>
              <w:ind w:left="480" w:hangingChars="200" w:hanging="480"/>
              <w:jc w:val="both"/>
              <w:rPr>
                <w:lang w:val="en-US"/>
              </w:rPr>
            </w:pPr>
          </w:p>
          <w:p w14:paraId="772FF973" w14:textId="2755397C" w:rsidR="0026772E" w:rsidRPr="00DF3C1C" w:rsidRDefault="007F5F2F">
            <w:pPr>
              <w:pStyle w:val="Body"/>
              <w:numPr>
                <w:ilvl w:val="0"/>
                <w:numId w:val="12"/>
              </w:numPr>
              <w:tabs>
                <w:tab w:val="clear" w:pos="425"/>
                <w:tab w:val="left" w:pos="540"/>
              </w:tabs>
              <w:jc w:val="both"/>
              <w:rPr>
                <w:lang w:val="en-US"/>
              </w:rPr>
            </w:pPr>
            <w:r w:rsidRPr="00DF3C1C">
              <w:rPr>
                <w:b/>
                <w:bCs/>
                <w:lang w:val="en-US"/>
              </w:rPr>
              <w:t xml:space="preserve">Add </w:t>
            </w:r>
          </w:p>
          <w:p w14:paraId="64DE5723" w14:textId="2377CC7D" w:rsidR="0026772E" w:rsidRPr="00DF3C1C" w:rsidRDefault="007F5F2F">
            <w:pPr>
              <w:pStyle w:val="Body"/>
              <w:tabs>
                <w:tab w:val="left" w:pos="540"/>
              </w:tabs>
              <w:jc w:val="both"/>
              <w:rPr>
                <w:lang w:val="en-US"/>
              </w:rPr>
            </w:pPr>
            <w:r w:rsidRPr="00DF3C1C">
              <w:rPr>
                <w:lang w:val="en-US"/>
              </w:rPr>
              <w:t xml:space="preserve">      User can privilege to add shortcut keys</w:t>
            </w:r>
            <w:r w:rsidR="00DF3C1C" w:rsidRPr="00DF3C1C">
              <w:rPr>
                <w:lang w:val="en-US"/>
              </w:rPr>
              <w:t>.</w:t>
            </w:r>
          </w:p>
          <w:p w14:paraId="45EC966D" w14:textId="77777777" w:rsidR="00DF3C1C" w:rsidRPr="00DF3C1C" w:rsidRDefault="00DF3C1C">
            <w:pPr>
              <w:pStyle w:val="Body"/>
              <w:tabs>
                <w:tab w:val="left" w:pos="540"/>
              </w:tabs>
              <w:jc w:val="both"/>
              <w:rPr>
                <w:lang w:val="en-US"/>
              </w:rPr>
            </w:pPr>
          </w:p>
          <w:p w14:paraId="40C1BBF2" w14:textId="77777777" w:rsidR="0026772E" w:rsidRPr="00DF3C1C" w:rsidRDefault="007F5F2F">
            <w:pPr>
              <w:pStyle w:val="Body"/>
              <w:numPr>
                <w:ilvl w:val="0"/>
                <w:numId w:val="12"/>
              </w:numPr>
              <w:tabs>
                <w:tab w:val="clear" w:pos="425"/>
                <w:tab w:val="left" w:pos="540"/>
              </w:tabs>
              <w:jc w:val="both"/>
              <w:rPr>
                <w:lang w:val="en-US"/>
              </w:rPr>
            </w:pPr>
            <w:r w:rsidRPr="00DF3C1C">
              <w:rPr>
                <w:b/>
                <w:bCs/>
                <w:lang w:val="en-US"/>
              </w:rPr>
              <w:t>Search</w:t>
            </w:r>
          </w:p>
          <w:p w14:paraId="635411C5" w14:textId="5ACEA072" w:rsidR="0026772E" w:rsidRPr="00DF3C1C" w:rsidRDefault="007F5F2F">
            <w:pPr>
              <w:pStyle w:val="Body"/>
              <w:tabs>
                <w:tab w:val="left" w:pos="540"/>
              </w:tabs>
              <w:jc w:val="both"/>
              <w:rPr>
                <w:lang w:val="en-US"/>
              </w:rPr>
            </w:pPr>
            <w:r w:rsidRPr="00DF3C1C">
              <w:rPr>
                <w:lang w:val="en-US"/>
              </w:rPr>
              <w:t xml:space="preserve">         It allows user to search for the shortcut keys they wanted by entering keywords.</w:t>
            </w:r>
          </w:p>
          <w:p w14:paraId="43EE2E6C" w14:textId="77777777" w:rsidR="00DF3C1C" w:rsidRPr="00DF3C1C" w:rsidRDefault="00DF3C1C">
            <w:pPr>
              <w:pStyle w:val="Body"/>
              <w:tabs>
                <w:tab w:val="left" w:pos="540"/>
              </w:tabs>
              <w:jc w:val="both"/>
              <w:rPr>
                <w:lang w:val="en-US"/>
              </w:rPr>
            </w:pPr>
          </w:p>
          <w:p w14:paraId="5806DEBA" w14:textId="4113160A" w:rsidR="00DF3C1C" w:rsidRPr="00DF3C1C" w:rsidRDefault="00DF3C1C" w:rsidP="00DF3C1C">
            <w:pPr>
              <w:pStyle w:val="Body"/>
              <w:numPr>
                <w:ilvl w:val="0"/>
                <w:numId w:val="12"/>
              </w:numPr>
              <w:tabs>
                <w:tab w:val="left" w:pos="540"/>
              </w:tabs>
              <w:jc w:val="both"/>
              <w:rPr>
                <w:b/>
                <w:bCs/>
                <w:lang w:val="en-US"/>
              </w:rPr>
            </w:pPr>
            <w:r w:rsidRPr="00DF3C1C">
              <w:rPr>
                <w:b/>
                <w:bCs/>
                <w:lang w:val="en-US"/>
              </w:rPr>
              <w:t>Report</w:t>
            </w:r>
          </w:p>
          <w:p w14:paraId="144162F0" w14:textId="00D7B825" w:rsidR="00DF3C1C" w:rsidRPr="00DF3C1C" w:rsidRDefault="00DF3C1C" w:rsidP="00DF3C1C">
            <w:pPr>
              <w:pStyle w:val="Body"/>
              <w:tabs>
                <w:tab w:val="left" w:pos="540"/>
              </w:tabs>
              <w:ind w:left="425"/>
              <w:jc w:val="both"/>
              <w:rPr>
                <w:lang w:val="en-US"/>
              </w:rPr>
            </w:pPr>
            <w:r w:rsidRPr="00DF3C1C">
              <w:rPr>
                <w:lang w:val="en-US"/>
              </w:rPr>
              <w:t xml:space="preserve">User can report if the content is irrelevant </w:t>
            </w:r>
          </w:p>
          <w:p w14:paraId="6EC01ABC" w14:textId="77777777" w:rsidR="00DF3C1C" w:rsidRPr="00DF3C1C" w:rsidRDefault="00DF3C1C" w:rsidP="00DF3C1C">
            <w:pPr>
              <w:pStyle w:val="Body"/>
              <w:tabs>
                <w:tab w:val="left" w:pos="540"/>
              </w:tabs>
              <w:ind w:left="425"/>
              <w:jc w:val="both"/>
              <w:rPr>
                <w:lang w:val="en-US"/>
              </w:rPr>
            </w:pPr>
          </w:p>
          <w:p w14:paraId="1C1E9056" w14:textId="79FB7E74" w:rsidR="00DF3C1C" w:rsidRPr="00DF3C1C" w:rsidRDefault="00DF3C1C" w:rsidP="00DF3C1C">
            <w:pPr>
              <w:pStyle w:val="Body"/>
              <w:numPr>
                <w:ilvl w:val="0"/>
                <w:numId w:val="12"/>
              </w:numPr>
              <w:tabs>
                <w:tab w:val="left" w:pos="540"/>
              </w:tabs>
              <w:jc w:val="both"/>
              <w:rPr>
                <w:b/>
                <w:bCs/>
                <w:lang w:val="en-US"/>
              </w:rPr>
            </w:pPr>
            <w:r w:rsidRPr="00DF3C1C">
              <w:rPr>
                <w:b/>
                <w:bCs/>
                <w:lang w:val="en-US"/>
              </w:rPr>
              <w:t xml:space="preserve">Exit </w:t>
            </w:r>
          </w:p>
          <w:p w14:paraId="615B142E" w14:textId="5FF2CE0D" w:rsidR="00DF3C1C" w:rsidRPr="00DF3C1C" w:rsidRDefault="00DF3C1C" w:rsidP="00DF3C1C">
            <w:r w:rsidRPr="00DF3C1C">
              <w:t xml:space="preserve">       Registered user can exit the app when desired.</w:t>
            </w:r>
          </w:p>
          <w:p w14:paraId="402F23FF" w14:textId="77777777" w:rsidR="00DF3C1C" w:rsidRPr="00DF3C1C" w:rsidRDefault="00DF3C1C" w:rsidP="00DF3C1C">
            <w:pPr>
              <w:pStyle w:val="Body"/>
              <w:tabs>
                <w:tab w:val="left" w:pos="540"/>
              </w:tabs>
              <w:ind w:left="425"/>
              <w:jc w:val="both"/>
              <w:rPr>
                <w:lang w:val="en-US"/>
              </w:rPr>
            </w:pPr>
          </w:p>
          <w:p w14:paraId="5CD440F4" w14:textId="77777777" w:rsidR="0026772E" w:rsidRPr="00DF3C1C" w:rsidRDefault="0026772E">
            <w:pPr>
              <w:pStyle w:val="Body"/>
              <w:tabs>
                <w:tab w:val="left" w:pos="540"/>
              </w:tabs>
              <w:jc w:val="both"/>
              <w:rPr>
                <w:lang w:val="en-US"/>
              </w:rPr>
            </w:pPr>
          </w:p>
          <w:p w14:paraId="55CCBCFC" w14:textId="77777777" w:rsidR="0026772E" w:rsidRPr="00DF3C1C" w:rsidRDefault="0026772E">
            <w:pPr>
              <w:pStyle w:val="Body"/>
              <w:tabs>
                <w:tab w:val="left" w:pos="540"/>
              </w:tabs>
              <w:jc w:val="both"/>
              <w:rPr>
                <w:lang w:val="en-US"/>
              </w:rPr>
            </w:pPr>
          </w:p>
        </w:tc>
      </w:tr>
      <w:tr w:rsidR="0026772E" w:rsidRPr="00DF3C1C" w14:paraId="7F12C641" w14:textId="77777777">
        <w:trPr>
          <w:trHeight w:val="478"/>
        </w:trPr>
        <w:tc>
          <w:tcPr>
            <w:tcW w:w="9318" w:type="dxa"/>
            <w:tcBorders>
              <w:top w:val="nil"/>
              <w:left w:val="single" w:sz="4" w:space="0" w:color="000000"/>
              <w:bottom w:val="nil"/>
              <w:right w:val="single" w:sz="4" w:space="0" w:color="000000"/>
            </w:tcBorders>
            <w:shd w:val="clear" w:color="auto" w:fill="FFFFFF"/>
            <w:tcMar>
              <w:top w:w="80" w:type="dxa"/>
              <w:left w:w="620" w:type="dxa"/>
              <w:bottom w:w="80" w:type="dxa"/>
              <w:right w:w="80" w:type="dxa"/>
            </w:tcMar>
          </w:tcPr>
          <w:p w14:paraId="4C186171" w14:textId="77777777" w:rsidR="0026772E" w:rsidRPr="00DF3C1C" w:rsidRDefault="007F5F2F">
            <w:pPr>
              <w:pStyle w:val="Body"/>
              <w:tabs>
                <w:tab w:val="left" w:pos="540"/>
              </w:tabs>
              <w:jc w:val="both"/>
              <w:rPr>
                <w:b/>
                <w:bCs/>
                <w:lang w:val="en-US"/>
              </w:rPr>
            </w:pPr>
            <w:r w:rsidRPr="00DF3C1C">
              <w:rPr>
                <w:b/>
                <w:bCs/>
                <w:lang w:val="en-US"/>
              </w:rPr>
              <w:t>User Scope</w:t>
            </w:r>
          </w:p>
          <w:p w14:paraId="5E5F0A16" w14:textId="77777777" w:rsidR="0026772E" w:rsidRPr="00DF3C1C" w:rsidRDefault="007F5F2F">
            <w:pPr>
              <w:pStyle w:val="Body"/>
              <w:tabs>
                <w:tab w:val="left" w:pos="540"/>
              </w:tabs>
              <w:ind w:firstLineChars="200" w:firstLine="480"/>
              <w:jc w:val="both"/>
              <w:rPr>
                <w:b/>
                <w:bCs/>
                <w:lang w:val="en-US"/>
              </w:rPr>
            </w:pPr>
            <w:r w:rsidRPr="00DF3C1C">
              <w:rPr>
                <w:lang w:val="en-US"/>
              </w:rPr>
              <w:t>Anyone can use this app.</w:t>
            </w:r>
          </w:p>
        </w:tc>
      </w:tr>
      <w:tr w:rsidR="0026772E" w:rsidRPr="00DF3C1C" w14:paraId="2E40047C" w14:textId="77777777">
        <w:trPr>
          <w:trHeight w:val="478"/>
        </w:trPr>
        <w:tc>
          <w:tcPr>
            <w:tcW w:w="9318" w:type="dxa"/>
            <w:tcBorders>
              <w:top w:val="nil"/>
              <w:left w:val="single" w:sz="4" w:space="0" w:color="000000"/>
              <w:bottom w:val="single" w:sz="4" w:space="0" w:color="000000"/>
              <w:right w:val="single" w:sz="4" w:space="0" w:color="000000"/>
            </w:tcBorders>
            <w:shd w:val="clear" w:color="auto" w:fill="FFFFFF"/>
            <w:tcMar>
              <w:top w:w="80" w:type="dxa"/>
              <w:left w:w="620" w:type="dxa"/>
              <w:bottom w:w="80" w:type="dxa"/>
              <w:right w:w="80" w:type="dxa"/>
            </w:tcMar>
          </w:tcPr>
          <w:p w14:paraId="0E4CAAC5" w14:textId="77777777" w:rsidR="0026772E" w:rsidRPr="00DF3C1C" w:rsidRDefault="0026772E">
            <w:pPr>
              <w:pStyle w:val="Body"/>
              <w:tabs>
                <w:tab w:val="left" w:pos="540"/>
              </w:tabs>
              <w:jc w:val="both"/>
              <w:rPr>
                <w:b/>
                <w:bCs/>
                <w:lang w:val="en-US"/>
              </w:rPr>
            </w:pPr>
          </w:p>
        </w:tc>
      </w:tr>
    </w:tbl>
    <w:p w14:paraId="68F8D65F" w14:textId="77777777" w:rsidR="0026772E" w:rsidRPr="00DF3C1C" w:rsidRDefault="0026772E">
      <w:pPr>
        <w:pStyle w:val="Heading"/>
        <w:widowControl w:val="0"/>
        <w:ind w:left="0" w:firstLine="0"/>
        <w:rPr>
          <w:rStyle w:val="PageNumber"/>
          <w:rFonts w:ascii="Times New Roman" w:hAnsi="Times New Roman" w:cs="Times New Roman"/>
        </w:rPr>
      </w:pPr>
    </w:p>
    <w:p w14:paraId="2D44E5BC" w14:textId="77777777" w:rsidR="0026772E" w:rsidRPr="00DF3C1C" w:rsidRDefault="007F5F2F">
      <w:pPr>
        <w:pStyle w:val="Body"/>
      </w:pPr>
      <w:r w:rsidRPr="00DF3C1C">
        <w:rPr>
          <w:rFonts w:eastAsia="Arial Unicode MS"/>
        </w:rPr>
        <w:br w:type="page"/>
      </w:r>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9318"/>
      </w:tblGrid>
      <w:tr w:rsidR="0026772E" w:rsidRPr="00DF3C1C" w14:paraId="3AC55E59" w14:textId="77777777">
        <w:trPr>
          <w:trHeight w:val="3843"/>
        </w:trPr>
        <w:tc>
          <w:tcPr>
            <w:tcW w:w="9318" w:type="dxa"/>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472E345D" w14:textId="77777777" w:rsidR="0026772E" w:rsidRPr="00DF3C1C" w:rsidRDefault="007F5F2F">
            <w:pPr>
              <w:pStyle w:val="Heading2"/>
              <w:numPr>
                <w:ilvl w:val="0"/>
                <w:numId w:val="13"/>
              </w:numPr>
              <w:rPr>
                <w:rFonts w:ascii="Times New Roman" w:hAnsi="Times New Roman" w:cs="Times New Roman"/>
                <w:color w:val="8EAADB"/>
                <w:u w:color="8EAADB"/>
              </w:rPr>
            </w:pPr>
            <w:r w:rsidRPr="00DF3C1C">
              <w:rPr>
                <w:rFonts w:ascii="Times New Roman" w:hAnsi="Times New Roman" w:cs="Times New Roman"/>
              </w:rPr>
              <w:lastRenderedPageBreak/>
              <w:t>Introduction (Project Background and Literature Review, Current State of the Art):</w:t>
            </w:r>
          </w:p>
          <w:p w14:paraId="529BB02C" w14:textId="77777777" w:rsidR="0026772E" w:rsidRPr="00DF3C1C" w:rsidRDefault="0026772E">
            <w:pPr>
              <w:pStyle w:val="Body"/>
              <w:jc w:val="both"/>
              <w:rPr>
                <w:rFonts w:eastAsia="Arial"/>
                <w:color w:val="8EAADB"/>
                <w:sz w:val="22"/>
                <w:szCs w:val="22"/>
                <w:u w:color="8EAADB"/>
                <w:lang w:val="en-US"/>
              </w:rPr>
            </w:pPr>
          </w:p>
          <w:p w14:paraId="39C26067" w14:textId="77777777" w:rsidR="0026772E" w:rsidRPr="00DF3C1C" w:rsidRDefault="007F5F2F">
            <w:pPr>
              <w:pStyle w:val="Body"/>
              <w:ind w:left="547"/>
              <w:jc w:val="both"/>
              <w:rPr>
                <w:rFonts w:eastAsia="Arial"/>
                <w:i/>
                <w:iCs/>
                <w:color w:val="8EAADB"/>
                <w:sz w:val="20"/>
                <w:szCs w:val="20"/>
                <w:u w:color="8EAADB"/>
              </w:rPr>
            </w:pPr>
            <w:r w:rsidRPr="00DF3C1C">
              <w:rPr>
                <w:i/>
                <w:iCs/>
                <w:color w:val="8EAADB"/>
                <w:sz w:val="20"/>
                <w:szCs w:val="20"/>
                <w:u w:color="8EAADB"/>
                <w:lang w:val="en-US"/>
              </w:rPr>
              <w:t xml:space="preserve">(Detailed summary of what all has been done internationally in the proposed area quoting references and bibliography. Please note that this section demonstrates the depth of knowledge of the project team and builds the confidence of the evaluators about capability of the team in achieving the stated objectives.) </w:t>
            </w:r>
          </w:p>
          <w:p w14:paraId="70F90FC7" w14:textId="77777777" w:rsidR="0026772E" w:rsidRPr="00DF3C1C" w:rsidRDefault="007F5F2F">
            <w:pPr>
              <w:pStyle w:val="Body"/>
              <w:ind w:left="547"/>
              <w:jc w:val="both"/>
              <w:rPr>
                <w:rFonts w:eastAsia="Arial"/>
                <w:i/>
                <w:iCs/>
                <w:color w:val="0070C0"/>
                <w:sz w:val="22"/>
                <w:szCs w:val="22"/>
                <w:u w:color="0070C0"/>
              </w:rPr>
            </w:pPr>
            <w:r w:rsidRPr="00DF3C1C">
              <w:rPr>
                <w:i/>
                <w:iCs/>
                <w:color w:val="8EAADB"/>
                <w:sz w:val="20"/>
                <w:szCs w:val="20"/>
                <w:u w:color="8EAADB"/>
                <w:lang w:val="en-US"/>
              </w:rPr>
              <w:t>(Please describe the current state of the art specific to this research topic.)</w:t>
            </w:r>
            <w:r w:rsidRPr="00DF3C1C">
              <w:rPr>
                <w:color w:val="8EAADB"/>
                <w:sz w:val="22"/>
                <w:szCs w:val="22"/>
                <w:u w:color="8EAADB"/>
                <w:lang w:val="en-US"/>
              </w:rPr>
              <w:t xml:space="preserve"> </w:t>
            </w:r>
          </w:p>
          <w:p w14:paraId="1DDF469F" w14:textId="77777777" w:rsidR="0026772E" w:rsidRPr="00DF3C1C" w:rsidRDefault="007F5F2F">
            <w:pPr>
              <w:pStyle w:val="Body"/>
              <w:jc w:val="both"/>
              <w:rPr>
                <w:rFonts w:eastAsia="Arial"/>
                <w:b/>
                <w:bCs/>
                <w:sz w:val="22"/>
                <w:szCs w:val="22"/>
                <w:lang w:val="en-US"/>
              </w:rPr>
            </w:pPr>
            <w:r w:rsidRPr="00DF3C1C">
              <w:rPr>
                <w:rFonts w:eastAsia="Arial"/>
                <w:b/>
                <w:bCs/>
                <w:sz w:val="22"/>
                <w:szCs w:val="22"/>
                <w:lang w:val="en-US"/>
              </w:rPr>
              <w:t>Introduction</w:t>
            </w:r>
          </w:p>
          <w:p w14:paraId="19A50905" w14:textId="453D3B7E" w:rsidR="0026772E" w:rsidRPr="00DF3C1C" w:rsidRDefault="007F5F2F">
            <w:pPr>
              <w:jc w:val="both"/>
              <w:rPr>
                <w:rFonts w:eastAsia="Arial"/>
                <w:sz w:val="22"/>
                <w:szCs w:val="22"/>
              </w:rPr>
            </w:pPr>
            <w:r w:rsidRPr="00DF3C1C">
              <w:rPr>
                <w:rFonts w:eastAsia="Arial"/>
                <w:sz w:val="22"/>
                <w:szCs w:val="22"/>
              </w:rPr>
              <w:t>In recent years, the utility of computers and mobile phones has significantly improved, allowing users to perform more activities while on the go. Smartphones and computers have quickly taken over the world due to their user-friendly interface.</w:t>
            </w:r>
            <w:r w:rsidR="002B24B6" w:rsidRPr="00DF3C1C">
              <w:rPr>
                <w:rFonts w:eastAsia="Arial"/>
                <w:sz w:val="22"/>
                <w:szCs w:val="22"/>
              </w:rPr>
              <w:t xml:space="preserve"> </w:t>
            </w:r>
            <w:r w:rsidRPr="00DF3C1C">
              <w:rPr>
                <w:rFonts w:eastAsia="Arial"/>
                <w:sz w:val="22"/>
                <w:szCs w:val="22"/>
              </w:rPr>
              <w:t>This growth in utility has come at the cost of the device</w:t>
            </w:r>
            <w:r w:rsidR="002B24B6" w:rsidRPr="00DF3C1C">
              <w:rPr>
                <w:rFonts w:eastAsia="Arial"/>
                <w:sz w:val="22"/>
                <w:szCs w:val="22"/>
              </w:rPr>
              <w:t xml:space="preserve"> </w:t>
            </w:r>
            <w:r w:rsidRPr="00DF3C1C">
              <w:rPr>
                <w:rFonts w:eastAsia="Arial"/>
                <w:sz w:val="22"/>
                <w:szCs w:val="22"/>
              </w:rPr>
              <w:t>usability in certain situations.</w:t>
            </w:r>
            <w:r w:rsidR="002B24B6" w:rsidRPr="00DF3C1C">
              <w:rPr>
                <w:rFonts w:eastAsia="Arial"/>
                <w:sz w:val="22"/>
                <w:szCs w:val="22"/>
              </w:rPr>
              <w:t xml:space="preserve"> </w:t>
            </w:r>
            <w:r w:rsidRPr="00DF3C1C">
              <w:rPr>
                <w:rFonts w:eastAsia="Arial"/>
                <w:sz w:val="22"/>
                <w:szCs w:val="22"/>
              </w:rPr>
              <w:t>The use of computers, mobile devices, and the Internet is at an all-time high, and it's expected to continue to rise as technology improves. Computers and mobile phones enhance a user to explore news, study and play educational games, watch tutorials online, database management, word processing and writing, and enable to create an own idea into arts and animations. </w:t>
            </w:r>
          </w:p>
          <w:p w14:paraId="6B57D4B0" w14:textId="77777777" w:rsidR="0026772E" w:rsidRPr="00DF3C1C" w:rsidRDefault="0026772E">
            <w:pPr>
              <w:jc w:val="both"/>
              <w:rPr>
                <w:rFonts w:eastAsia="Arial"/>
                <w:sz w:val="22"/>
                <w:szCs w:val="22"/>
              </w:rPr>
            </w:pPr>
          </w:p>
          <w:p w14:paraId="238755E8" w14:textId="57AFC711" w:rsidR="0026772E" w:rsidRPr="00DF3C1C" w:rsidRDefault="007F5F2F">
            <w:pPr>
              <w:jc w:val="both"/>
              <w:rPr>
                <w:rFonts w:eastAsia="SimSun"/>
                <w:color w:val="000000"/>
                <w:sz w:val="22"/>
                <w:szCs w:val="22"/>
                <w:lang w:eastAsia="zh-CN"/>
              </w:rPr>
            </w:pPr>
            <w:r w:rsidRPr="00DF3C1C">
              <w:rPr>
                <w:rFonts w:eastAsia="Arial"/>
                <w:sz w:val="22"/>
                <w:szCs w:val="22"/>
              </w:rPr>
              <w:t>The importance of computers and technology in education has been well known. Furthermore, it has been discovered that the number of students who have access to home computers has been gradually growing.</w:t>
            </w:r>
            <w:r w:rsidR="002B24B6" w:rsidRPr="00DF3C1C">
              <w:rPr>
                <w:rFonts w:eastAsia="Arial"/>
                <w:sz w:val="22"/>
                <w:szCs w:val="22"/>
              </w:rPr>
              <w:t xml:space="preserve"> </w:t>
            </w:r>
            <w:r w:rsidRPr="00DF3C1C">
              <w:rPr>
                <w:rFonts w:eastAsia="SimSun"/>
                <w:color w:val="000000"/>
                <w:sz w:val="22"/>
                <w:szCs w:val="22"/>
                <w:lang w:eastAsia="zh-CN" w:bidi="ar"/>
              </w:rPr>
              <w:t xml:space="preserve">With the increase of computer </w:t>
            </w:r>
            <w:r w:rsidR="00ED572F" w:rsidRPr="00DF3C1C">
              <w:rPr>
                <w:rFonts w:eastAsia="SimSun"/>
                <w:color w:val="000000"/>
                <w:sz w:val="22"/>
                <w:szCs w:val="22"/>
                <w:lang w:eastAsia="zh-CN" w:bidi="ar"/>
              </w:rPr>
              <w:t>users,</w:t>
            </w:r>
            <w:r w:rsidR="002B24B6" w:rsidRPr="00DF3C1C">
              <w:rPr>
                <w:rFonts w:eastAsia="SimSun"/>
                <w:color w:val="000000"/>
                <w:sz w:val="22"/>
                <w:szCs w:val="22"/>
                <w:lang w:eastAsia="zh-CN" w:bidi="ar"/>
              </w:rPr>
              <w:t xml:space="preserve"> </w:t>
            </w:r>
            <w:r w:rsidRPr="00DF3C1C">
              <w:rPr>
                <w:rFonts w:eastAsia="SimSun"/>
                <w:color w:val="000000"/>
                <w:sz w:val="22"/>
                <w:szCs w:val="22"/>
                <w:lang w:eastAsia="zh-CN"/>
              </w:rPr>
              <w:t>a combination of one or more keys that executes a command in software or the operating system called shortcut keys was introduced. A shortcut keys enable a user to perform specific tasks. A computer</w:t>
            </w:r>
            <w:r w:rsidR="002B24B6" w:rsidRPr="00DF3C1C">
              <w:rPr>
                <w:rFonts w:eastAsia="SimSun"/>
                <w:color w:val="000000"/>
                <w:sz w:val="22"/>
                <w:szCs w:val="22"/>
                <w:lang w:eastAsia="zh-CN"/>
              </w:rPr>
              <w:t xml:space="preserve"> </w:t>
            </w:r>
            <w:r w:rsidRPr="00DF3C1C">
              <w:rPr>
                <w:rFonts w:eastAsia="SimSun"/>
                <w:color w:val="000000"/>
                <w:sz w:val="22"/>
                <w:szCs w:val="22"/>
                <w:lang w:eastAsia="zh-CN"/>
              </w:rPr>
              <w:t>user prefer</w:t>
            </w:r>
            <w:r w:rsidR="002B24B6" w:rsidRPr="00DF3C1C">
              <w:rPr>
                <w:rFonts w:eastAsia="SimSun"/>
                <w:color w:val="000000"/>
                <w:sz w:val="22"/>
                <w:szCs w:val="22"/>
                <w:lang w:eastAsia="zh-CN"/>
              </w:rPr>
              <w:t>s</w:t>
            </w:r>
            <w:r w:rsidRPr="00DF3C1C">
              <w:rPr>
                <w:rFonts w:eastAsia="SimSun"/>
                <w:color w:val="000000"/>
                <w:sz w:val="22"/>
                <w:szCs w:val="22"/>
                <w:lang w:eastAsia="zh-CN"/>
              </w:rPr>
              <w:t xml:space="preserve"> to use shortcut keys as it makes easier to finish writing assignments. It encourage</w:t>
            </w:r>
            <w:r w:rsidR="002B24B6" w:rsidRPr="00DF3C1C">
              <w:rPr>
                <w:rFonts w:eastAsia="SimSun"/>
                <w:color w:val="000000"/>
                <w:sz w:val="22"/>
                <w:szCs w:val="22"/>
                <w:lang w:eastAsia="zh-CN"/>
              </w:rPr>
              <w:t xml:space="preserve">s </w:t>
            </w:r>
            <w:r w:rsidRPr="00DF3C1C">
              <w:rPr>
                <w:rFonts w:eastAsia="SimSun"/>
                <w:color w:val="000000"/>
                <w:sz w:val="22"/>
                <w:szCs w:val="22"/>
                <w:lang w:eastAsia="zh-CN"/>
              </w:rPr>
              <w:t xml:space="preserve">  to type simple commands rather than using your mouse to navigate through a menu, which speeds up the respective job. However, searching the internet for shortcut keys for specific tasks and not finding them after a long time of searching causes a user to have </w:t>
            </w:r>
            <w:r w:rsidR="00ED572F" w:rsidRPr="00DF3C1C">
              <w:rPr>
                <w:rFonts w:eastAsia="SimSun"/>
                <w:color w:val="000000"/>
                <w:sz w:val="22"/>
                <w:szCs w:val="22"/>
                <w:lang w:eastAsia="zh-CN"/>
              </w:rPr>
              <w:t>a</w:t>
            </w:r>
            <w:r w:rsidRPr="00DF3C1C">
              <w:rPr>
                <w:rFonts w:eastAsia="SimSun"/>
                <w:color w:val="000000"/>
                <w:sz w:val="22"/>
                <w:szCs w:val="22"/>
                <w:lang w:eastAsia="zh-CN"/>
              </w:rPr>
              <w:t xml:space="preserve"> headache, eye strain and to losing interest in learning.</w:t>
            </w:r>
          </w:p>
          <w:p w14:paraId="19F76366" w14:textId="77777777" w:rsidR="0026772E" w:rsidRPr="00DF3C1C" w:rsidRDefault="0026772E">
            <w:pPr>
              <w:jc w:val="both"/>
              <w:rPr>
                <w:rFonts w:eastAsia="SimSun"/>
                <w:color w:val="000000"/>
                <w:sz w:val="22"/>
                <w:szCs w:val="22"/>
                <w:lang w:eastAsia="zh-CN"/>
              </w:rPr>
            </w:pPr>
          </w:p>
          <w:p w14:paraId="42AD09C9" w14:textId="57127BE8" w:rsidR="0026772E" w:rsidRPr="00DF3C1C" w:rsidRDefault="007F5F2F">
            <w:pPr>
              <w:pStyle w:val="Body"/>
              <w:jc w:val="both"/>
              <w:rPr>
                <w:rFonts w:eastAsia="Arial"/>
                <w:sz w:val="22"/>
                <w:szCs w:val="22"/>
                <w:lang w:val="en-US"/>
              </w:rPr>
            </w:pPr>
            <w:r w:rsidRPr="00DF3C1C">
              <w:rPr>
                <w:rFonts w:eastAsia="Arial"/>
                <w:sz w:val="22"/>
                <w:szCs w:val="22"/>
                <w:lang w:val="en-US"/>
              </w:rPr>
              <w:t xml:space="preserve">As a consequence, in this situation, my project is based on the application of shortcut keys array. Shortcut keys application helps users to check for unique shortcut keys without having to go to the internet or waste time. The main aim of this project is to create a shortcut key application that will allow everyone to have easy access to shortcut </w:t>
            </w:r>
            <w:r w:rsidR="00ED572F" w:rsidRPr="00DF3C1C">
              <w:rPr>
                <w:rFonts w:eastAsia="Arial"/>
                <w:sz w:val="22"/>
                <w:szCs w:val="22"/>
                <w:lang w:val="en-US"/>
              </w:rPr>
              <w:t>keys. This</w:t>
            </w:r>
            <w:r w:rsidRPr="00DF3C1C">
              <w:rPr>
                <w:rFonts w:eastAsia="Arial"/>
                <w:sz w:val="22"/>
                <w:szCs w:val="22"/>
                <w:lang w:val="en-US"/>
              </w:rPr>
              <w:t xml:space="preserve"> framework allows users to check for keys and add or exchange shortcut keys by logging in to the program.</w:t>
            </w:r>
            <w:r w:rsidR="002B24B6" w:rsidRPr="00DF3C1C">
              <w:rPr>
                <w:rFonts w:eastAsia="Arial"/>
                <w:sz w:val="22"/>
                <w:szCs w:val="22"/>
                <w:lang w:val="en-US"/>
              </w:rPr>
              <w:t xml:space="preserve"> </w:t>
            </w:r>
            <w:r w:rsidRPr="00DF3C1C">
              <w:rPr>
                <w:rFonts w:eastAsia="Arial"/>
                <w:sz w:val="22"/>
                <w:szCs w:val="22"/>
                <w:lang w:val="en-US"/>
              </w:rPr>
              <w:t>Moreover, Users can also search for their desired keys by entering the key words in the search box, which will show a list of short cut keys with similar key words. Furthermore, the user can find shortcut keys for any operating system, like Windows, Linux, and Mac. This system helps users to learn and scan shortcut keys at their leisure, anywhere, at any time.</w:t>
            </w:r>
          </w:p>
          <w:p w14:paraId="035D33AC" w14:textId="77777777" w:rsidR="0026772E" w:rsidRPr="00DF3C1C" w:rsidRDefault="0026772E">
            <w:pPr>
              <w:pStyle w:val="Body"/>
              <w:jc w:val="both"/>
              <w:rPr>
                <w:rFonts w:eastAsia="Arial"/>
                <w:sz w:val="22"/>
                <w:szCs w:val="22"/>
                <w:lang w:val="en-US"/>
              </w:rPr>
            </w:pPr>
          </w:p>
          <w:p w14:paraId="2994042F" w14:textId="77777777" w:rsidR="0026772E" w:rsidRPr="00DF3C1C" w:rsidRDefault="0026772E">
            <w:pPr>
              <w:pStyle w:val="Body"/>
              <w:jc w:val="both"/>
              <w:rPr>
                <w:rFonts w:eastAsia="Arial"/>
                <w:sz w:val="22"/>
                <w:szCs w:val="22"/>
                <w:lang w:val="en-US"/>
              </w:rPr>
            </w:pPr>
          </w:p>
          <w:p w14:paraId="2E71497B" w14:textId="77777777" w:rsidR="0026772E" w:rsidRPr="00DF3C1C" w:rsidRDefault="0026772E">
            <w:pPr>
              <w:pStyle w:val="Body"/>
              <w:jc w:val="both"/>
              <w:rPr>
                <w:rFonts w:eastAsia="Arial"/>
                <w:sz w:val="22"/>
                <w:szCs w:val="22"/>
                <w:lang w:val="en-US"/>
              </w:rPr>
            </w:pPr>
          </w:p>
          <w:p w14:paraId="4B1CB552" w14:textId="77777777" w:rsidR="0026772E" w:rsidRPr="00DF3C1C" w:rsidRDefault="0026772E">
            <w:pPr>
              <w:pStyle w:val="Body"/>
              <w:jc w:val="both"/>
              <w:rPr>
                <w:rFonts w:eastAsia="Arial"/>
                <w:sz w:val="22"/>
                <w:szCs w:val="22"/>
                <w:lang w:val="en-US"/>
              </w:rPr>
            </w:pPr>
          </w:p>
          <w:p w14:paraId="2764E920" w14:textId="77777777" w:rsidR="0026772E" w:rsidRPr="00DF3C1C" w:rsidRDefault="0026772E">
            <w:pPr>
              <w:pStyle w:val="Body"/>
              <w:jc w:val="both"/>
              <w:rPr>
                <w:rFonts w:eastAsia="Arial"/>
                <w:sz w:val="22"/>
                <w:szCs w:val="22"/>
                <w:lang w:val="en-US"/>
              </w:rPr>
            </w:pPr>
          </w:p>
          <w:p w14:paraId="65503E66" w14:textId="77777777" w:rsidR="0026772E" w:rsidRPr="00DF3C1C" w:rsidRDefault="0026772E">
            <w:pPr>
              <w:pStyle w:val="Body"/>
              <w:jc w:val="both"/>
              <w:rPr>
                <w:rFonts w:eastAsia="Arial"/>
                <w:sz w:val="22"/>
                <w:szCs w:val="22"/>
                <w:lang w:val="en-US"/>
              </w:rPr>
            </w:pPr>
          </w:p>
          <w:p w14:paraId="5276BDB9" w14:textId="77777777" w:rsidR="0026772E" w:rsidRPr="00DF3C1C" w:rsidRDefault="0026772E">
            <w:pPr>
              <w:pStyle w:val="Body"/>
              <w:jc w:val="both"/>
              <w:rPr>
                <w:rFonts w:eastAsia="Arial"/>
                <w:sz w:val="22"/>
                <w:szCs w:val="22"/>
                <w:lang w:val="en-US"/>
              </w:rPr>
            </w:pPr>
          </w:p>
          <w:p w14:paraId="305946E9" w14:textId="330D080B" w:rsidR="0026772E" w:rsidRPr="00DF3C1C" w:rsidRDefault="0026772E">
            <w:pPr>
              <w:pStyle w:val="Body"/>
              <w:jc w:val="both"/>
              <w:rPr>
                <w:rFonts w:eastAsia="Arial"/>
                <w:sz w:val="22"/>
                <w:szCs w:val="22"/>
                <w:lang w:val="en-US"/>
              </w:rPr>
            </w:pPr>
          </w:p>
          <w:p w14:paraId="15FA61D8" w14:textId="77777777" w:rsidR="00DF3C1C" w:rsidRPr="00DF3C1C" w:rsidRDefault="00DF3C1C">
            <w:pPr>
              <w:pStyle w:val="Body"/>
              <w:jc w:val="both"/>
              <w:rPr>
                <w:rFonts w:eastAsia="Arial"/>
                <w:sz w:val="22"/>
                <w:szCs w:val="22"/>
                <w:lang w:val="en-US"/>
              </w:rPr>
            </w:pPr>
          </w:p>
          <w:p w14:paraId="6C023747" w14:textId="77777777" w:rsidR="0026772E" w:rsidRPr="00DF3C1C" w:rsidRDefault="0026772E">
            <w:pPr>
              <w:pStyle w:val="Body"/>
              <w:jc w:val="both"/>
              <w:rPr>
                <w:rFonts w:eastAsia="Arial"/>
                <w:sz w:val="22"/>
                <w:szCs w:val="22"/>
                <w:lang w:val="en-US"/>
              </w:rPr>
            </w:pPr>
          </w:p>
          <w:p w14:paraId="2C0F8872" w14:textId="77777777" w:rsidR="0026772E" w:rsidRPr="00DF3C1C" w:rsidRDefault="0026772E">
            <w:pPr>
              <w:pStyle w:val="Body"/>
              <w:jc w:val="both"/>
              <w:rPr>
                <w:rFonts w:eastAsia="Arial"/>
                <w:sz w:val="22"/>
                <w:szCs w:val="22"/>
                <w:lang w:val="en-US"/>
              </w:rPr>
            </w:pPr>
          </w:p>
          <w:p w14:paraId="6AF23562" w14:textId="77777777" w:rsidR="0026772E" w:rsidRPr="00DF3C1C" w:rsidRDefault="0026772E">
            <w:pPr>
              <w:pStyle w:val="Body"/>
              <w:jc w:val="both"/>
              <w:rPr>
                <w:rFonts w:eastAsia="Arial"/>
                <w:sz w:val="22"/>
                <w:szCs w:val="22"/>
                <w:lang w:val="en-US"/>
              </w:rPr>
            </w:pPr>
          </w:p>
          <w:p w14:paraId="68F6E4BD" w14:textId="77777777" w:rsidR="0026772E" w:rsidRPr="00DF3C1C" w:rsidRDefault="0026772E">
            <w:pPr>
              <w:pStyle w:val="Body"/>
              <w:jc w:val="both"/>
              <w:rPr>
                <w:rFonts w:eastAsia="Arial"/>
                <w:sz w:val="22"/>
                <w:szCs w:val="22"/>
                <w:lang w:val="en-US"/>
              </w:rPr>
            </w:pPr>
          </w:p>
          <w:p w14:paraId="62B2157A" w14:textId="77777777" w:rsidR="0026772E" w:rsidRPr="00DF3C1C" w:rsidRDefault="007F5F2F">
            <w:pPr>
              <w:pStyle w:val="Body"/>
              <w:jc w:val="both"/>
              <w:rPr>
                <w:rFonts w:eastAsia="Arial"/>
                <w:b/>
                <w:bCs/>
                <w:sz w:val="22"/>
                <w:szCs w:val="22"/>
                <w:lang w:val="en-US"/>
              </w:rPr>
            </w:pPr>
            <w:r w:rsidRPr="00DF3C1C">
              <w:rPr>
                <w:rFonts w:eastAsia="Arial"/>
                <w:b/>
                <w:bCs/>
                <w:sz w:val="22"/>
                <w:szCs w:val="22"/>
                <w:lang w:val="en-US"/>
              </w:rPr>
              <w:t>Literature Review</w:t>
            </w:r>
          </w:p>
          <w:p w14:paraId="64EEDBF5" w14:textId="77777777" w:rsidR="0026772E" w:rsidRPr="00DF3C1C" w:rsidRDefault="0026772E">
            <w:pPr>
              <w:pStyle w:val="Body"/>
              <w:jc w:val="both"/>
              <w:rPr>
                <w:rFonts w:eastAsia="Arial"/>
                <w:sz w:val="22"/>
                <w:szCs w:val="22"/>
                <w:lang w:val="en-US"/>
              </w:rPr>
            </w:pPr>
          </w:p>
          <w:p w14:paraId="3A7942C3" w14:textId="77777777" w:rsidR="0026772E" w:rsidRPr="00DF3C1C" w:rsidRDefault="007F5F2F">
            <w:pPr>
              <w:pStyle w:val="Body"/>
              <w:jc w:val="both"/>
              <w:rPr>
                <w:b/>
                <w:bCs/>
                <w:lang w:val="en-US"/>
              </w:rPr>
            </w:pPr>
            <w:r w:rsidRPr="00DF3C1C">
              <w:rPr>
                <w:b/>
                <w:bCs/>
                <w:lang w:val="en-US"/>
              </w:rPr>
              <w:lastRenderedPageBreak/>
              <w:t>Mobile Application</w:t>
            </w:r>
          </w:p>
          <w:p w14:paraId="5902F6E0" w14:textId="77777777" w:rsidR="0026772E" w:rsidRPr="00DF3C1C" w:rsidRDefault="0026772E">
            <w:pPr>
              <w:pStyle w:val="Body"/>
              <w:ind w:left="547"/>
              <w:jc w:val="both"/>
              <w:rPr>
                <w:b/>
                <w:bCs/>
                <w:lang w:val="en-US"/>
              </w:rPr>
            </w:pPr>
          </w:p>
          <w:p w14:paraId="61C5C684" w14:textId="77777777" w:rsidR="0026772E" w:rsidRPr="00DF3C1C" w:rsidRDefault="007F5F2F">
            <w:pPr>
              <w:pStyle w:val="Body"/>
              <w:jc w:val="both"/>
              <w:rPr>
                <w:lang w:val="en-US"/>
              </w:rPr>
            </w:pPr>
            <w:r w:rsidRPr="00DF3C1C">
              <w:rPr>
                <w:lang w:val="en-US"/>
              </w:rPr>
              <w:t xml:space="preserve">The significance of cell phones in our daily lives and activities cannot be overstated. This is due to the fact that cell phones are no longer the popular communication system they once were. Because of the numerous amazing features and opportunities that mobile phoenix offers, it has become the colossal center of attention for individuals and businesses alike. The advancement of mobile technology, the availability and accessibility of high-speed internet, and the impressive communicative interface in these devices have resulted in a whole new level of mobile computing experience. This is possible thanks to the development of mobile apps (mobile apps). </w:t>
            </w:r>
          </w:p>
          <w:p w14:paraId="7B5D994E" w14:textId="77777777" w:rsidR="0026772E" w:rsidRPr="00DF3C1C" w:rsidRDefault="0026772E">
            <w:pPr>
              <w:pStyle w:val="Body"/>
              <w:jc w:val="both"/>
              <w:rPr>
                <w:lang w:val="en-US"/>
              </w:rPr>
            </w:pPr>
          </w:p>
          <w:p w14:paraId="50CF3FFE" w14:textId="77777777" w:rsidR="0026772E" w:rsidRPr="00DF3C1C" w:rsidRDefault="007F5F2F">
            <w:pPr>
              <w:pStyle w:val="Body"/>
              <w:jc w:val="both"/>
              <w:rPr>
                <w:lang w:val="en-US"/>
              </w:rPr>
            </w:pPr>
            <w:r w:rsidRPr="00DF3C1C">
              <w:rPr>
                <w:lang w:val="en-US"/>
              </w:rPr>
              <w:t>The cell phone has become an important part of so many people's lives today because of application to the point that it could be said that it aids in the organization of their lives. Apps for friends, related projects and activities, personal information, and potential events are all available on mobile phones. These files are completely stored on our phones and can be used to help us schedule our lives, allowing for better time management. Many applications, such as alarm clocks, reminders, to-do lists, and various notification apps, can be designed to meet our specific needs and requirements, making life more convenient, simpler, and efficient.</w:t>
            </w:r>
          </w:p>
          <w:p w14:paraId="39D6DA73" w14:textId="77777777" w:rsidR="0026772E" w:rsidRPr="00DF3C1C" w:rsidRDefault="0026772E">
            <w:pPr>
              <w:pStyle w:val="Body"/>
              <w:ind w:left="547"/>
              <w:jc w:val="both"/>
              <w:rPr>
                <w:b/>
                <w:bCs/>
                <w:lang w:val="en-US"/>
              </w:rPr>
            </w:pPr>
          </w:p>
          <w:p w14:paraId="02874C31" w14:textId="77777777" w:rsidR="0026772E" w:rsidRPr="00DF3C1C" w:rsidRDefault="007F5F2F">
            <w:pPr>
              <w:pStyle w:val="Body"/>
              <w:jc w:val="both"/>
              <w:rPr>
                <w:b/>
                <w:bCs/>
                <w:lang w:val="en-US"/>
              </w:rPr>
            </w:pPr>
            <w:r w:rsidRPr="00DF3C1C">
              <w:rPr>
                <w:b/>
                <w:bCs/>
                <w:lang w:val="en-US"/>
              </w:rPr>
              <w:t>Shortcut Keys</w:t>
            </w:r>
          </w:p>
          <w:p w14:paraId="1B82A22F" w14:textId="77777777" w:rsidR="0026772E" w:rsidRPr="00DF3C1C" w:rsidRDefault="0026772E">
            <w:pPr>
              <w:pStyle w:val="Body"/>
              <w:jc w:val="both"/>
              <w:rPr>
                <w:b/>
                <w:bCs/>
                <w:lang w:val="en-US"/>
              </w:rPr>
            </w:pPr>
          </w:p>
          <w:p w14:paraId="7D94A942" w14:textId="77777777" w:rsidR="0026772E" w:rsidRPr="00DF3C1C" w:rsidRDefault="007F5F2F">
            <w:pPr>
              <w:pStyle w:val="Body"/>
              <w:jc w:val="both"/>
              <w:rPr>
                <w:rFonts w:eastAsia="SimSun"/>
                <w:color w:val="202124"/>
                <w:shd w:val="clear" w:color="auto" w:fill="FFFFFF"/>
              </w:rPr>
            </w:pPr>
            <w:r w:rsidRPr="00DF3C1C">
              <w:rPr>
                <w:rFonts w:eastAsia="SimSun"/>
                <w:color w:val="202124"/>
                <w:shd w:val="clear" w:color="auto" w:fill="FFFFFF"/>
              </w:rPr>
              <w:t xml:space="preserve">A device shortcut is a combination of one or more keys that executes a command in software or the operating system. A keyboard shortcut is a collection of keys that you can click to perform a specific task on your screen. In written text, keys that are intended to be pressed at the same time. A user's efficiency can be improved by invoking commands with a few keystrokes; otherwise, it will only be accessible via a menu, a mouse, or some other tool. Shortcut buttons, also known as hotkeys, make it easier to complete your writing tasks. It speeds up your work by encouraging you to type simple commands rather than using your mouse to navigate through a menu. </w:t>
            </w:r>
          </w:p>
          <w:p w14:paraId="4B2E450F" w14:textId="77777777" w:rsidR="0026772E" w:rsidRPr="00DF3C1C" w:rsidRDefault="0026772E">
            <w:pPr>
              <w:pStyle w:val="Body"/>
              <w:jc w:val="both"/>
              <w:rPr>
                <w:rFonts w:eastAsia="SimSun"/>
                <w:color w:val="202124"/>
                <w:shd w:val="clear" w:color="auto" w:fill="FFFFFF"/>
              </w:rPr>
            </w:pPr>
          </w:p>
          <w:p w14:paraId="491C227F" w14:textId="77777777" w:rsidR="0026772E" w:rsidRPr="00DF3C1C" w:rsidRDefault="007F5F2F">
            <w:pPr>
              <w:pStyle w:val="Body"/>
              <w:jc w:val="both"/>
              <w:rPr>
                <w:lang w:val="en-US"/>
              </w:rPr>
            </w:pPr>
            <w:r w:rsidRPr="00DF3C1C">
              <w:rPr>
                <w:rFonts w:eastAsia="sans-serif"/>
                <w:color w:val="252525"/>
                <w:shd w:val="clear" w:color="auto" w:fill="FFFFFF"/>
              </w:rPr>
              <w:t>In Windows, MS Word uses the Ctrl key along with another alphabet key for shortcut. There is no doubt in saying that computers have become a very important part of daily life. A frequent computer users know about the keyboard shortcut keys. Computer Awareness is a common section in all of the country's bank, insurance, SSC, and RRB exams. In certain situations, the list of computer shortcut keys</w:t>
            </w:r>
            <w:r w:rsidRPr="00DF3C1C">
              <w:rPr>
                <w:rFonts w:eastAsia="sans-serif"/>
                <w:color w:val="252525"/>
                <w:shd w:val="clear" w:color="auto" w:fill="FFFFFF"/>
                <w:lang w:val="en-US"/>
              </w:rPr>
              <w:t xml:space="preserve"> </w:t>
            </w:r>
            <w:r w:rsidRPr="00DF3C1C">
              <w:rPr>
                <w:rFonts w:eastAsia="sans-serif"/>
                <w:color w:val="252525"/>
                <w:shd w:val="clear" w:color="auto" w:fill="FFFFFF"/>
              </w:rPr>
              <w:t>is a question that can be asked not only in the Computer section, but also in the General Knowledge section.</w:t>
            </w:r>
          </w:p>
          <w:p w14:paraId="57643801" w14:textId="77777777" w:rsidR="0026772E" w:rsidRPr="00DF3C1C" w:rsidRDefault="0026772E">
            <w:pPr>
              <w:pStyle w:val="Body"/>
              <w:jc w:val="both"/>
            </w:pPr>
          </w:p>
        </w:tc>
      </w:tr>
    </w:tbl>
    <w:p w14:paraId="40C149F5" w14:textId="77777777" w:rsidR="0026772E" w:rsidRPr="00DF3C1C" w:rsidRDefault="0026772E">
      <w:pPr>
        <w:pStyle w:val="Body"/>
        <w:widowControl w:val="0"/>
        <w:rPr>
          <w:b/>
          <w:bCs/>
        </w:rPr>
      </w:pPr>
    </w:p>
    <w:p w14:paraId="523F1CBC" w14:textId="63CF297A" w:rsidR="0026772E" w:rsidRDefault="0026772E">
      <w:pPr>
        <w:pStyle w:val="Body"/>
      </w:pPr>
    </w:p>
    <w:p w14:paraId="1D772270" w14:textId="7E70D27D" w:rsidR="00DF3C1C" w:rsidRDefault="00DF3C1C">
      <w:pPr>
        <w:pStyle w:val="Body"/>
      </w:pPr>
    </w:p>
    <w:p w14:paraId="49480144" w14:textId="6A657148" w:rsidR="00DF3C1C" w:rsidRDefault="00DF3C1C">
      <w:pPr>
        <w:pStyle w:val="Body"/>
      </w:pPr>
    </w:p>
    <w:p w14:paraId="50B7C05B" w14:textId="345B3DCC" w:rsidR="00DF3C1C" w:rsidRDefault="00DF3C1C">
      <w:pPr>
        <w:pStyle w:val="Body"/>
      </w:pPr>
    </w:p>
    <w:p w14:paraId="2B5E93AD" w14:textId="77777777" w:rsidR="00DF3C1C" w:rsidRPr="00DF3C1C" w:rsidRDefault="00DF3C1C">
      <w:pPr>
        <w:pStyle w:val="Body"/>
      </w:pPr>
    </w:p>
    <w:p w14:paraId="5A3E453E" w14:textId="77777777" w:rsidR="0026772E" w:rsidRPr="00DF3C1C" w:rsidRDefault="0026772E">
      <w:pPr>
        <w:pStyle w:val="Body"/>
      </w:pPr>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9318"/>
      </w:tblGrid>
      <w:tr w:rsidR="0026772E" w:rsidRPr="00DF3C1C" w14:paraId="706C71FD" w14:textId="77777777">
        <w:trPr>
          <w:trHeight w:val="798"/>
        </w:trPr>
        <w:tc>
          <w:tcPr>
            <w:tcW w:w="93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21F33969" w14:textId="77777777" w:rsidR="0026772E" w:rsidRPr="00DF3C1C" w:rsidRDefault="007F5F2F">
            <w:pPr>
              <w:pStyle w:val="Heading2"/>
              <w:numPr>
                <w:ilvl w:val="0"/>
                <w:numId w:val="14"/>
              </w:numPr>
              <w:rPr>
                <w:rFonts w:ascii="Times New Roman" w:hAnsi="Times New Roman" w:cs="Times New Roman"/>
                <w:i/>
                <w:iCs/>
                <w:color w:val="8EAADB"/>
                <w:u w:color="8EAADB"/>
              </w:rPr>
            </w:pPr>
            <w:r w:rsidRPr="00DF3C1C">
              <w:rPr>
                <w:rFonts w:ascii="Times New Roman" w:hAnsi="Times New Roman" w:cs="Times New Roman"/>
              </w:rPr>
              <w:lastRenderedPageBreak/>
              <w:t xml:space="preserve">Challenges: </w:t>
            </w:r>
          </w:p>
          <w:p w14:paraId="0AEE3B7A" w14:textId="77777777" w:rsidR="0026772E" w:rsidRPr="00DF3C1C" w:rsidRDefault="007F5F2F">
            <w:pPr>
              <w:pStyle w:val="Body"/>
              <w:spacing w:after="120"/>
              <w:ind w:left="547"/>
              <w:jc w:val="both"/>
            </w:pPr>
            <w:r w:rsidRPr="00DF3C1C">
              <w:rPr>
                <w:i/>
                <w:iCs/>
                <w:color w:val="8EAADB"/>
                <w:sz w:val="20"/>
                <w:szCs w:val="20"/>
                <w:u w:color="8EAADB"/>
                <w:lang w:val="en-US"/>
              </w:rPr>
              <w:t>(Please describe the challenges, specific to this research topic, currently being faced internationally.)</w:t>
            </w:r>
          </w:p>
        </w:tc>
      </w:tr>
      <w:tr w:rsidR="0026772E" w:rsidRPr="00DF3C1C" w14:paraId="1FC25B4A" w14:textId="77777777">
        <w:trPr>
          <w:trHeight w:val="365"/>
        </w:trPr>
        <w:tc>
          <w:tcPr>
            <w:tcW w:w="9318" w:type="dxa"/>
            <w:tcBorders>
              <w:top w:val="nil"/>
              <w:left w:val="single" w:sz="4" w:space="0" w:color="000000"/>
              <w:bottom w:val="single" w:sz="4" w:space="0" w:color="000000"/>
              <w:right w:val="single" w:sz="4" w:space="0" w:color="000000"/>
            </w:tcBorders>
            <w:shd w:val="clear" w:color="auto" w:fill="auto"/>
            <w:tcMar>
              <w:top w:w="80" w:type="dxa"/>
              <w:left w:w="627" w:type="dxa"/>
              <w:bottom w:w="80" w:type="dxa"/>
              <w:right w:w="80" w:type="dxa"/>
            </w:tcMar>
          </w:tcPr>
          <w:p w14:paraId="0B5DD95F" w14:textId="2401C369" w:rsidR="0026772E" w:rsidRPr="00DF3C1C" w:rsidRDefault="007F5F2F">
            <w:r w:rsidRPr="00DF3C1C">
              <w:t xml:space="preserve">Some of the </w:t>
            </w:r>
            <w:r w:rsidR="002B24B6" w:rsidRPr="00DF3C1C">
              <w:t>challenges:</w:t>
            </w:r>
          </w:p>
          <w:p w14:paraId="2A68B8B3" w14:textId="77777777" w:rsidR="0026772E" w:rsidRPr="00DF3C1C" w:rsidRDefault="007F5F2F">
            <w:pPr>
              <w:numPr>
                <w:ilvl w:val="0"/>
                <w:numId w:val="15"/>
              </w:numPr>
              <w:tabs>
                <w:tab w:val="clear" w:pos="425"/>
              </w:tabs>
              <w:ind w:left="540" w:hanging="540"/>
            </w:pPr>
            <w:r w:rsidRPr="00DF3C1C">
              <w:t>Lack of Android Studio App development skills.</w:t>
            </w:r>
          </w:p>
          <w:p w14:paraId="0E8284CB" w14:textId="3D5A4747" w:rsidR="0026772E" w:rsidRPr="00DF3C1C" w:rsidRDefault="007F5F2F">
            <w:pPr>
              <w:numPr>
                <w:ilvl w:val="0"/>
                <w:numId w:val="15"/>
              </w:numPr>
              <w:tabs>
                <w:tab w:val="clear" w:pos="425"/>
              </w:tabs>
              <w:ind w:left="540" w:hanging="540"/>
            </w:pPr>
            <w:r w:rsidRPr="00DF3C1C">
              <w:t xml:space="preserve">Since anyone can view and add shortcut keys there would chances of users adding unrelated or </w:t>
            </w:r>
            <w:r w:rsidR="002B24B6" w:rsidRPr="00DF3C1C">
              <w:t>inappropriate contents</w:t>
            </w:r>
            <w:r w:rsidRPr="00DF3C1C">
              <w:t>.</w:t>
            </w:r>
          </w:p>
          <w:p w14:paraId="402D2A73" w14:textId="77777777" w:rsidR="0026772E" w:rsidRPr="00DF3C1C" w:rsidRDefault="007F5F2F">
            <w:pPr>
              <w:numPr>
                <w:ilvl w:val="0"/>
                <w:numId w:val="15"/>
              </w:numPr>
              <w:tabs>
                <w:tab w:val="clear" w:pos="425"/>
              </w:tabs>
              <w:ind w:left="540" w:hanging="540"/>
            </w:pPr>
            <w:r w:rsidRPr="00DF3C1C">
              <w:t>Deployment of application.</w:t>
            </w:r>
          </w:p>
        </w:tc>
      </w:tr>
      <w:tr w:rsidR="0026772E" w:rsidRPr="00DF3C1C" w14:paraId="0A41BBC6" w14:textId="77777777">
        <w:trPr>
          <w:trHeight w:val="578"/>
        </w:trPr>
        <w:tc>
          <w:tcPr>
            <w:tcW w:w="93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7E34F3BB" w14:textId="77777777" w:rsidR="0026772E" w:rsidRPr="00DF3C1C" w:rsidRDefault="007F5F2F">
            <w:pPr>
              <w:pStyle w:val="Heading2"/>
              <w:numPr>
                <w:ilvl w:val="0"/>
                <w:numId w:val="16"/>
              </w:numPr>
              <w:rPr>
                <w:rFonts w:ascii="Times New Roman" w:hAnsi="Times New Roman" w:cs="Times New Roman"/>
                <w:i/>
                <w:iCs/>
                <w:color w:val="8EAADB"/>
                <w:u w:color="8EAADB"/>
              </w:rPr>
            </w:pPr>
            <w:r w:rsidRPr="00DF3C1C">
              <w:rPr>
                <w:rFonts w:ascii="Times New Roman" w:hAnsi="Times New Roman" w:cs="Times New Roman"/>
              </w:rPr>
              <w:t xml:space="preserve">Motivation and Need: </w:t>
            </w:r>
          </w:p>
          <w:p w14:paraId="50774292" w14:textId="77777777" w:rsidR="0026772E" w:rsidRPr="00DF3C1C" w:rsidRDefault="007F5F2F">
            <w:pPr>
              <w:pStyle w:val="Body"/>
              <w:spacing w:after="120"/>
              <w:ind w:left="547"/>
              <w:jc w:val="both"/>
            </w:pPr>
            <w:r w:rsidRPr="00DF3C1C">
              <w:rPr>
                <w:i/>
                <w:iCs/>
                <w:color w:val="8EAADB"/>
                <w:sz w:val="20"/>
                <w:szCs w:val="20"/>
                <w:u w:color="8EAADB"/>
                <w:lang w:val="en-US"/>
              </w:rPr>
              <w:t>(Please describe the motivation and need for this work.)</w:t>
            </w:r>
          </w:p>
        </w:tc>
      </w:tr>
      <w:tr w:rsidR="0026772E" w:rsidRPr="00DF3C1C" w14:paraId="6022BC79" w14:textId="77777777">
        <w:trPr>
          <w:trHeight w:val="365"/>
        </w:trPr>
        <w:tc>
          <w:tcPr>
            <w:tcW w:w="9318" w:type="dxa"/>
            <w:tcBorders>
              <w:top w:val="nil"/>
              <w:left w:val="single" w:sz="4" w:space="0" w:color="000000"/>
              <w:bottom w:val="single" w:sz="4" w:space="0" w:color="000000"/>
              <w:right w:val="single" w:sz="4" w:space="0" w:color="000000"/>
            </w:tcBorders>
            <w:shd w:val="clear" w:color="auto" w:fill="auto"/>
            <w:tcMar>
              <w:top w:w="80" w:type="dxa"/>
              <w:left w:w="627" w:type="dxa"/>
              <w:bottom w:w="80" w:type="dxa"/>
              <w:right w:w="80" w:type="dxa"/>
            </w:tcMar>
          </w:tcPr>
          <w:p w14:paraId="16CD6184" w14:textId="020EE621" w:rsidR="0026772E" w:rsidRPr="00DF3C1C" w:rsidRDefault="007F5F2F">
            <w:pPr>
              <w:jc w:val="both"/>
            </w:pPr>
            <w:r w:rsidRPr="00DF3C1C">
              <w:rPr>
                <w:rFonts w:eastAsia="SimSun"/>
                <w:color w:val="000000"/>
                <w:sz w:val="22"/>
                <w:szCs w:val="22"/>
                <w:lang w:eastAsia="zh-CN"/>
              </w:rPr>
              <w:t xml:space="preserve">As the number of people who use computers increases, everybody prefers to use shortcut keys because it makes it easier to complete writing assignments, allows </w:t>
            </w:r>
            <w:proofErr w:type="spellStart"/>
            <w:r w:rsidR="00ED572F" w:rsidRPr="00DF3C1C">
              <w:rPr>
                <w:rFonts w:eastAsia="SimSun"/>
                <w:color w:val="000000"/>
                <w:sz w:val="22"/>
                <w:szCs w:val="22"/>
                <w:lang w:eastAsia="zh-CN"/>
              </w:rPr>
              <w:t xml:space="preserve">a </w:t>
            </w:r>
            <w:proofErr w:type="gramStart"/>
            <w:r w:rsidR="00DF3C1C" w:rsidRPr="00DF3C1C">
              <w:rPr>
                <w:rFonts w:eastAsia="SimSun"/>
                <w:color w:val="000000"/>
                <w:sz w:val="22"/>
                <w:szCs w:val="22"/>
                <w:lang w:eastAsia="zh-CN"/>
              </w:rPr>
              <w:t>users</w:t>
            </w:r>
            <w:proofErr w:type="spellEnd"/>
            <w:proofErr w:type="gramEnd"/>
            <w:r w:rsidRPr="00DF3C1C">
              <w:rPr>
                <w:rFonts w:eastAsia="SimSun"/>
                <w:color w:val="000000"/>
                <w:sz w:val="22"/>
                <w:szCs w:val="22"/>
                <w:lang w:eastAsia="zh-CN"/>
              </w:rPr>
              <w:t xml:space="preserve"> to type simple commands rather than clicking through a menu with your mouse, which speeds up the process. However, not knowing unique shortcut keys and having to check for them on the internet, even after spending a long time and not finding them, causes a user to lose interest in learning. As a result, the Shortcut Keys application was developed so that they can search for their desired shortcut keys simply by alphabetical order or by typing a keyword into the search box, saving time and increasing a user's learning interest.</w:t>
            </w:r>
          </w:p>
        </w:tc>
      </w:tr>
    </w:tbl>
    <w:p w14:paraId="2FA55EA7" w14:textId="77777777" w:rsidR="0026772E" w:rsidRPr="00DF3C1C" w:rsidRDefault="0026772E">
      <w:pPr>
        <w:pStyle w:val="Body"/>
        <w:widowControl w:val="0"/>
      </w:pPr>
    </w:p>
    <w:p w14:paraId="762CE755" w14:textId="77777777" w:rsidR="0026772E" w:rsidRPr="00DF3C1C" w:rsidRDefault="0026772E">
      <w:pPr>
        <w:pStyle w:val="Body"/>
        <w:rPr>
          <w:rFonts w:eastAsia="Arial"/>
        </w:rPr>
      </w:pPr>
    </w:p>
    <w:p w14:paraId="33B3B0B3" w14:textId="77777777" w:rsidR="0026772E" w:rsidRPr="00DF3C1C" w:rsidRDefault="007F5F2F">
      <w:pPr>
        <w:pStyle w:val="Body"/>
        <w:suppressAutoHyphens w:val="0"/>
      </w:pPr>
      <w:r w:rsidRPr="00DF3C1C">
        <w:rPr>
          <w:rStyle w:val="PageNumber"/>
          <w:rFonts w:eastAsia="Arial Unicode MS"/>
        </w:rPr>
        <w:br w:type="page"/>
      </w:r>
    </w:p>
    <w:p w14:paraId="0F8E9095" w14:textId="77777777" w:rsidR="0026772E" w:rsidRPr="00DF3C1C" w:rsidRDefault="007F5F2F">
      <w:pPr>
        <w:pStyle w:val="Heading"/>
        <w:rPr>
          <w:rFonts w:ascii="Times New Roman" w:hAnsi="Times New Roman" w:cs="Times New Roman"/>
          <w:i/>
          <w:iCs/>
          <w:color w:val="7030A0"/>
          <w:sz w:val="20"/>
          <w:szCs w:val="20"/>
          <w:u w:color="7030A0"/>
        </w:rPr>
      </w:pPr>
      <w:bookmarkStart w:id="2" w:name="_Toc2"/>
      <w:r w:rsidRPr="00DF3C1C">
        <w:rPr>
          <w:rFonts w:ascii="Times New Roman" w:eastAsia="Arial Unicode MS" w:hAnsi="Times New Roman" w:cs="Times New Roman"/>
          <w:sz w:val="24"/>
          <w:szCs w:val="24"/>
        </w:rPr>
        <w:lastRenderedPageBreak/>
        <w:t>3.</w:t>
      </w:r>
      <w:r w:rsidRPr="00DF3C1C">
        <w:rPr>
          <w:rFonts w:ascii="Times New Roman" w:eastAsia="Arial Unicode MS" w:hAnsi="Times New Roman" w:cs="Times New Roman"/>
          <w:color w:val="FF0000"/>
          <w:sz w:val="24"/>
          <w:szCs w:val="24"/>
          <w:u w:color="FF0000"/>
        </w:rPr>
        <w:t xml:space="preserve"> </w:t>
      </w:r>
      <w:r w:rsidRPr="00DF3C1C">
        <w:rPr>
          <w:rFonts w:ascii="Times New Roman" w:eastAsia="Arial Unicode MS" w:hAnsi="Times New Roman" w:cs="Times New Roman"/>
          <w:sz w:val="24"/>
          <w:szCs w:val="24"/>
          <w:lang w:val="en-US"/>
        </w:rPr>
        <w:tab/>
        <w:t>Aim and Objectives of the Project</w:t>
      </w:r>
      <w:bookmarkEnd w:id="2"/>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9318"/>
      </w:tblGrid>
      <w:tr w:rsidR="0026772E" w:rsidRPr="00DF3C1C" w14:paraId="249A5AC2" w14:textId="77777777">
        <w:trPr>
          <w:trHeight w:val="1538"/>
        </w:trPr>
        <w:tc>
          <w:tcPr>
            <w:tcW w:w="9318" w:type="dxa"/>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tcPr>
          <w:p w14:paraId="6B4D5787" w14:textId="77777777" w:rsidR="0026772E" w:rsidRPr="00DF3C1C" w:rsidRDefault="0026772E">
            <w:pPr>
              <w:pStyle w:val="Body"/>
              <w:spacing w:after="120"/>
              <w:ind w:left="547"/>
              <w:jc w:val="both"/>
              <w:rPr>
                <w:rFonts w:eastAsia="Arial"/>
                <w:i/>
                <w:iCs/>
                <w:color w:val="7030A0"/>
                <w:sz w:val="20"/>
                <w:szCs w:val="20"/>
                <w:u w:color="7030A0"/>
                <w:lang w:val="en-US"/>
              </w:rPr>
            </w:pPr>
          </w:p>
          <w:p w14:paraId="1123C71D" w14:textId="77777777" w:rsidR="0026772E" w:rsidRPr="00DF3C1C" w:rsidRDefault="007F5F2F">
            <w:pPr>
              <w:pStyle w:val="Body"/>
              <w:spacing w:after="120"/>
              <w:ind w:left="547"/>
              <w:jc w:val="both"/>
            </w:pPr>
            <w:r w:rsidRPr="00DF3C1C">
              <w:rPr>
                <w:i/>
                <w:iCs/>
                <w:color w:val="8EAADB"/>
                <w:sz w:val="20"/>
                <w:szCs w:val="20"/>
                <w:u w:color="8EAADB"/>
                <w:lang w:val="en-US"/>
              </w:rPr>
              <w:t xml:space="preserve"> (Please write the actual aim of your project. Also, describe the measurable objectives of the project and define the expected results. Use results-oriented wording with verbs such as ‘to </w:t>
            </w:r>
            <w:proofErr w:type="gramStart"/>
            <w:r w:rsidRPr="00DF3C1C">
              <w:rPr>
                <w:i/>
                <w:iCs/>
                <w:color w:val="8EAADB"/>
                <w:sz w:val="20"/>
                <w:szCs w:val="20"/>
                <w:u w:color="8EAADB"/>
                <w:lang w:val="en-US"/>
              </w:rPr>
              <w:t>develop..</w:t>
            </w:r>
            <w:proofErr w:type="gramEnd"/>
            <w:r w:rsidRPr="00DF3C1C">
              <w:rPr>
                <w:i/>
                <w:iCs/>
                <w:color w:val="8EAADB"/>
                <w:sz w:val="20"/>
                <w:szCs w:val="20"/>
                <w:u w:color="8EAADB"/>
                <w:lang w:val="en-US"/>
              </w:rPr>
              <w:t>’, ‘to implement..’, ‘to research..’, ‘to determine..‘, ‘to identify..’ The objectives should not be statements and should not include explanations and benefits. The objective should actually specify in simple words what the project team intends to achieve (something concrete and measurable/ deliverable). Fill only those objectives that are applicable to the proposed project.)</w:t>
            </w:r>
          </w:p>
        </w:tc>
      </w:tr>
      <w:tr w:rsidR="0026772E" w:rsidRPr="00DF3C1C" w14:paraId="5758365F" w14:textId="77777777">
        <w:trPr>
          <w:trHeight w:val="1193"/>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5098994B" w14:textId="07BB0306" w:rsidR="0026772E" w:rsidRPr="00DF3C1C" w:rsidRDefault="007F5F2F">
            <w:pPr>
              <w:pStyle w:val="Body"/>
              <w:jc w:val="both"/>
              <w:rPr>
                <w:sz w:val="22"/>
                <w:szCs w:val="22"/>
                <w:lang w:val="en-US"/>
              </w:rPr>
            </w:pPr>
            <w:r w:rsidRPr="00DF3C1C">
              <w:rPr>
                <w:sz w:val="22"/>
                <w:szCs w:val="22"/>
                <w:lang w:val="en-US"/>
              </w:rPr>
              <w:t xml:space="preserve">         </w:t>
            </w:r>
            <w:proofErr w:type="gramStart"/>
            <w:r w:rsidRPr="00DF3C1C">
              <w:rPr>
                <w:sz w:val="22"/>
                <w:szCs w:val="22"/>
                <w:lang w:val="en-US"/>
              </w:rPr>
              <w:t>AIM :</w:t>
            </w:r>
            <w:proofErr w:type="gramEnd"/>
            <w:r w:rsidRPr="00DF3C1C">
              <w:rPr>
                <w:sz w:val="22"/>
                <w:szCs w:val="22"/>
                <w:lang w:val="en-US"/>
              </w:rPr>
              <w:t xml:space="preserve"> To develop an Android Application that provides easy access to the shortcut keys used for computer or laptop of  operation system such as Windows</w:t>
            </w:r>
            <w:r w:rsidR="00DF3C1C" w:rsidRPr="00DF3C1C">
              <w:rPr>
                <w:sz w:val="22"/>
                <w:szCs w:val="22"/>
                <w:lang w:val="en-US"/>
              </w:rPr>
              <w:t>.</w:t>
            </w:r>
          </w:p>
          <w:p w14:paraId="093DC3C4" w14:textId="77777777" w:rsidR="0026772E" w:rsidRPr="00DF3C1C" w:rsidRDefault="0026772E">
            <w:pPr>
              <w:pStyle w:val="Body"/>
              <w:jc w:val="both"/>
              <w:rPr>
                <w:sz w:val="22"/>
                <w:szCs w:val="22"/>
                <w:lang w:val="en-US"/>
              </w:rPr>
            </w:pPr>
          </w:p>
          <w:p w14:paraId="218BF0CD" w14:textId="77777777" w:rsidR="0026772E" w:rsidRPr="00DF3C1C" w:rsidRDefault="007F5F2F">
            <w:pPr>
              <w:pStyle w:val="Body"/>
              <w:jc w:val="both"/>
              <w:rPr>
                <w:sz w:val="22"/>
                <w:szCs w:val="22"/>
                <w:lang w:val="en-US"/>
              </w:rPr>
            </w:pPr>
            <w:proofErr w:type="gramStart"/>
            <w:r w:rsidRPr="00DF3C1C">
              <w:rPr>
                <w:sz w:val="22"/>
                <w:szCs w:val="22"/>
                <w:lang w:val="en-US"/>
              </w:rPr>
              <w:t>OBJECTIVES :</w:t>
            </w:r>
            <w:proofErr w:type="gramEnd"/>
            <w:r w:rsidRPr="00DF3C1C">
              <w:rPr>
                <w:sz w:val="22"/>
                <w:szCs w:val="22"/>
                <w:lang w:val="en-US"/>
              </w:rPr>
              <w:t xml:space="preserve"> </w:t>
            </w:r>
          </w:p>
          <w:p w14:paraId="10A19D9A" w14:textId="77777777" w:rsidR="0026772E" w:rsidRPr="00DF3C1C" w:rsidRDefault="007F5F2F">
            <w:pPr>
              <w:pStyle w:val="Body"/>
              <w:numPr>
                <w:ilvl w:val="0"/>
                <w:numId w:val="17"/>
              </w:numPr>
              <w:tabs>
                <w:tab w:val="clear" w:pos="425"/>
              </w:tabs>
              <w:ind w:left="540" w:hanging="540"/>
              <w:jc w:val="both"/>
              <w:rPr>
                <w:sz w:val="22"/>
                <w:szCs w:val="22"/>
                <w:lang w:val="en-US"/>
              </w:rPr>
            </w:pPr>
            <w:r w:rsidRPr="00DF3C1C">
              <w:rPr>
                <w:sz w:val="22"/>
                <w:szCs w:val="22"/>
                <w:lang w:val="en-US"/>
              </w:rPr>
              <w:t>Easy access to Shortcut keys</w:t>
            </w:r>
          </w:p>
          <w:p w14:paraId="2327C81B" w14:textId="77777777" w:rsidR="0026772E" w:rsidRPr="00DF3C1C" w:rsidRDefault="007F5F2F">
            <w:pPr>
              <w:pStyle w:val="Body"/>
              <w:numPr>
                <w:ilvl w:val="0"/>
                <w:numId w:val="17"/>
              </w:numPr>
              <w:tabs>
                <w:tab w:val="clear" w:pos="425"/>
              </w:tabs>
              <w:ind w:left="540" w:hanging="540"/>
              <w:jc w:val="both"/>
              <w:rPr>
                <w:sz w:val="22"/>
                <w:szCs w:val="22"/>
                <w:lang w:val="en-US"/>
              </w:rPr>
            </w:pPr>
            <w:r w:rsidRPr="00DF3C1C">
              <w:rPr>
                <w:sz w:val="22"/>
                <w:szCs w:val="22"/>
                <w:lang w:val="en-US"/>
              </w:rPr>
              <w:t>To save time without having to browse internet</w:t>
            </w:r>
          </w:p>
          <w:p w14:paraId="48347F43" w14:textId="77777777" w:rsidR="0026772E" w:rsidRPr="00DF3C1C" w:rsidRDefault="007F5F2F">
            <w:pPr>
              <w:pStyle w:val="Body"/>
              <w:numPr>
                <w:ilvl w:val="0"/>
                <w:numId w:val="17"/>
              </w:numPr>
              <w:tabs>
                <w:tab w:val="clear" w:pos="425"/>
              </w:tabs>
              <w:ind w:left="540" w:hanging="540"/>
              <w:jc w:val="both"/>
              <w:rPr>
                <w:sz w:val="22"/>
                <w:szCs w:val="22"/>
                <w:lang w:val="en-US"/>
              </w:rPr>
            </w:pPr>
            <w:r w:rsidRPr="00DF3C1C">
              <w:rPr>
                <w:sz w:val="22"/>
                <w:szCs w:val="22"/>
                <w:lang w:val="en-US"/>
              </w:rPr>
              <w:t>To learn Shortcut keys</w:t>
            </w:r>
          </w:p>
          <w:p w14:paraId="210303CF" w14:textId="77777777" w:rsidR="0026772E" w:rsidRPr="00DF3C1C" w:rsidRDefault="007F5F2F">
            <w:pPr>
              <w:pStyle w:val="Body"/>
              <w:numPr>
                <w:ilvl w:val="0"/>
                <w:numId w:val="17"/>
              </w:numPr>
              <w:tabs>
                <w:tab w:val="clear" w:pos="425"/>
              </w:tabs>
              <w:ind w:left="540" w:hanging="540"/>
              <w:jc w:val="both"/>
              <w:rPr>
                <w:sz w:val="22"/>
                <w:szCs w:val="22"/>
                <w:lang w:val="en-US"/>
              </w:rPr>
            </w:pPr>
            <w:r w:rsidRPr="00DF3C1C">
              <w:rPr>
                <w:sz w:val="22"/>
                <w:szCs w:val="22"/>
                <w:lang w:val="en-US"/>
              </w:rPr>
              <w:t>Increase their interest in learning</w:t>
            </w:r>
          </w:p>
          <w:p w14:paraId="0BB5E735" w14:textId="77777777" w:rsidR="0026772E" w:rsidRPr="00DF3C1C" w:rsidRDefault="007F5F2F">
            <w:pPr>
              <w:pStyle w:val="Body"/>
              <w:numPr>
                <w:ilvl w:val="0"/>
                <w:numId w:val="17"/>
              </w:numPr>
              <w:tabs>
                <w:tab w:val="clear" w:pos="425"/>
              </w:tabs>
              <w:ind w:left="540" w:hanging="540"/>
              <w:jc w:val="both"/>
              <w:rPr>
                <w:sz w:val="22"/>
                <w:szCs w:val="22"/>
                <w:lang w:val="en-US"/>
              </w:rPr>
            </w:pPr>
            <w:r w:rsidRPr="00DF3C1C">
              <w:rPr>
                <w:sz w:val="22"/>
                <w:szCs w:val="22"/>
                <w:lang w:val="en-US"/>
              </w:rPr>
              <w:t>Finish task in minimum time.</w:t>
            </w:r>
          </w:p>
          <w:p w14:paraId="5C7388E9" w14:textId="77777777" w:rsidR="0026772E" w:rsidRPr="00DF3C1C" w:rsidRDefault="0026772E">
            <w:pPr>
              <w:pStyle w:val="Body"/>
              <w:jc w:val="both"/>
            </w:pPr>
          </w:p>
        </w:tc>
      </w:tr>
      <w:tr w:rsidR="0026772E" w:rsidRPr="00DF3C1C" w14:paraId="7BB99FCC" w14:textId="77777777">
        <w:trPr>
          <w:trHeight w:val="365"/>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6E2AD1A5" w14:textId="77777777" w:rsidR="0026772E" w:rsidRPr="00DF3C1C" w:rsidRDefault="0026772E">
            <w:pPr>
              <w:jc w:val="both"/>
            </w:pPr>
          </w:p>
        </w:tc>
      </w:tr>
      <w:tr w:rsidR="0026772E" w:rsidRPr="00DF3C1C" w14:paraId="41A87096" w14:textId="77777777">
        <w:trPr>
          <w:trHeight w:val="365"/>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3454DD" w14:textId="77777777" w:rsidR="0026772E" w:rsidRPr="00DF3C1C" w:rsidRDefault="0026772E">
            <w:pPr>
              <w:jc w:val="both"/>
            </w:pPr>
          </w:p>
        </w:tc>
      </w:tr>
    </w:tbl>
    <w:p w14:paraId="75F3FD36" w14:textId="77777777" w:rsidR="0026772E" w:rsidRPr="00DF3C1C" w:rsidRDefault="0026772E">
      <w:pPr>
        <w:pStyle w:val="Heading"/>
        <w:widowControl w:val="0"/>
        <w:ind w:left="0" w:firstLine="0"/>
        <w:rPr>
          <w:rFonts w:ascii="Times New Roman" w:hAnsi="Times New Roman" w:cs="Times New Roman"/>
          <w:i/>
          <w:iCs/>
          <w:color w:val="7030A0"/>
          <w:sz w:val="20"/>
          <w:szCs w:val="20"/>
          <w:u w:color="7030A0"/>
        </w:rPr>
      </w:pPr>
    </w:p>
    <w:p w14:paraId="2C45EED7" w14:textId="77777777" w:rsidR="0026772E" w:rsidRPr="00DF3C1C" w:rsidRDefault="0026772E">
      <w:pPr>
        <w:pStyle w:val="Body"/>
        <w:rPr>
          <w:rFonts w:eastAsia="Arial"/>
          <w:b/>
          <w:bCs/>
        </w:rPr>
      </w:pPr>
    </w:p>
    <w:p w14:paraId="11E86914" w14:textId="77777777" w:rsidR="0026772E" w:rsidRPr="00DF3C1C" w:rsidRDefault="007F5F2F">
      <w:pPr>
        <w:pStyle w:val="Body"/>
        <w:suppressAutoHyphens w:val="0"/>
      </w:pPr>
      <w:r w:rsidRPr="00DF3C1C">
        <w:rPr>
          <w:rStyle w:val="PageNumber"/>
          <w:rFonts w:eastAsia="Arial Unicode MS"/>
        </w:rPr>
        <w:br w:type="page"/>
      </w:r>
    </w:p>
    <w:p w14:paraId="1C13D5DF" w14:textId="77777777" w:rsidR="0026772E" w:rsidRPr="00DF3C1C" w:rsidRDefault="007F5F2F">
      <w:pPr>
        <w:pStyle w:val="Heading"/>
        <w:suppressAutoHyphens w:val="0"/>
        <w:rPr>
          <w:rFonts w:ascii="Times New Roman" w:hAnsi="Times New Roman" w:cs="Times New Roman"/>
          <w:sz w:val="24"/>
          <w:szCs w:val="24"/>
        </w:rPr>
      </w:pPr>
      <w:bookmarkStart w:id="3" w:name="_Toc3"/>
      <w:r w:rsidRPr="00DF3C1C">
        <w:rPr>
          <w:rFonts w:ascii="Times New Roman" w:hAnsi="Times New Roman" w:cs="Times New Roman"/>
          <w:sz w:val="24"/>
          <w:szCs w:val="24"/>
          <w:lang w:val="en-US"/>
        </w:rPr>
        <w:lastRenderedPageBreak/>
        <w:t>4.</w:t>
      </w:r>
      <w:r w:rsidRPr="00DF3C1C">
        <w:rPr>
          <w:rFonts w:ascii="Times New Roman" w:hAnsi="Times New Roman" w:cs="Times New Roman"/>
          <w:sz w:val="24"/>
          <w:szCs w:val="24"/>
          <w:lang w:val="en-US"/>
        </w:rPr>
        <w:tab/>
        <w:t>Methodology</w:t>
      </w:r>
      <w:bookmarkEnd w:id="3"/>
    </w:p>
    <w:p w14:paraId="400088EE" w14:textId="77777777" w:rsidR="0026772E" w:rsidRPr="00DF3C1C" w:rsidRDefault="0026772E">
      <w:pPr>
        <w:pStyle w:val="Body"/>
        <w:rPr>
          <w:rStyle w:val="PageNumber"/>
        </w:rPr>
      </w:pPr>
    </w:p>
    <w:tbl>
      <w:tblPr>
        <w:tblW w:w="102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10218"/>
      </w:tblGrid>
      <w:tr w:rsidR="0026772E" w:rsidRPr="00DF3C1C" w14:paraId="70031FD4" w14:textId="77777777">
        <w:trPr>
          <w:trHeight w:val="2537"/>
        </w:trPr>
        <w:tc>
          <w:tcPr>
            <w:tcW w:w="102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6F91DFC9" w14:textId="77777777" w:rsidR="0026772E" w:rsidRPr="00DF3C1C" w:rsidRDefault="007F5F2F">
            <w:pPr>
              <w:pStyle w:val="Heading2"/>
              <w:numPr>
                <w:ilvl w:val="0"/>
                <w:numId w:val="18"/>
              </w:numPr>
              <w:rPr>
                <w:rFonts w:ascii="Times New Roman" w:hAnsi="Times New Roman" w:cs="Times New Roman"/>
                <w:i/>
                <w:iCs/>
                <w:color w:val="8EAADB"/>
                <w:u w:color="8EAADB"/>
              </w:rPr>
            </w:pPr>
            <w:r w:rsidRPr="00DF3C1C">
              <w:rPr>
                <w:rFonts w:ascii="Times New Roman" w:hAnsi="Times New Roman" w:cs="Times New Roman"/>
              </w:rPr>
              <w:t>Development / Research / Test Methodology:</w:t>
            </w:r>
          </w:p>
          <w:p w14:paraId="4A430D3E" w14:textId="77777777" w:rsidR="0026772E" w:rsidRPr="00DF3C1C" w:rsidRDefault="007F5F2F">
            <w:pPr>
              <w:pStyle w:val="Body"/>
              <w:spacing w:after="120"/>
              <w:ind w:left="547"/>
              <w:jc w:val="both"/>
              <w:rPr>
                <w:rFonts w:eastAsia="Arial"/>
                <w:i/>
                <w:iCs/>
                <w:color w:val="8EAADB"/>
                <w:sz w:val="20"/>
                <w:szCs w:val="20"/>
                <w:u w:color="8EAADB"/>
              </w:rPr>
            </w:pPr>
            <w:r w:rsidRPr="00DF3C1C">
              <w:rPr>
                <w:i/>
                <w:iCs/>
                <w:color w:val="8EAADB"/>
                <w:sz w:val="20"/>
                <w:szCs w:val="20"/>
                <w:u w:color="8EAADB"/>
                <w:lang w:val="en-US"/>
              </w:rPr>
              <w:t>(Please describe the technical details and justification of your development and research plan and test plan and testing strategies. Identify specialized equipment, facilities and infrastructure which are required for the project and their utilization plan. The block diagrams, system flow charts, high level algorithm details etc. have to be provided in this section. Also, describe the overall methodology to be used for the particular research topic)</w:t>
            </w:r>
          </w:p>
          <w:p w14:paraId="095FDAAB" w14:textId="77777777" w:rsidR="0026772E" w:rsidRPr="00DF3C1C" w:rsidRDefault="0026772E">
            <w:pPr>
              <w:pStyle w:val="Body"/>
              <w:spacing w:after="120"/>
              <w:ind w:left="547"/>
              <w:jc w:val="both"/>
              <w:rPr>
                <w:rFonts w:eastAsia="Arial"/>
                <w:i/>
                <w:iCs/>
                <w:color w:val="8EAADB"/>
                <w:sz w:val="20"/>
                <w:szCs w:val="20"/>
                <w:u w:color="8EAADB"/>
                <w:lang w:val="en-US"/>
              </w:rPr>
            </w:pPr>
          </w:p>
          <w:p w14:paraId="3D548F1D" w14:textId="77777777" w:rsidR="0026772E" w:rsidRPr="00DF3C1C" w:rsidRDefault="0026772E">
            <w:pPr>
              <w:pStyle w:val="Body"/>
              <w:spacing w:after="120"/>
              <w:ind w:left="547"/>
              <w:jc w:val="both"/>
            </w:pPr>
          </w:p>
        </w:tc>
      </w:tr>
      <w:tr w:rsidR="0026772E" w:rsidRPr="00DF3C1C" w14:paraId="20227D6E" w14:textId="77777777">
        <w:trPr>
          <w:trHeight w:val="3595"/>
        </w:trPr>
        <w:tc>
          <w:tcPr>
            <w:tcW w:w="10218" w:type="dxa"/>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tcPr>
          <w:p w14:paraId="42E8EF1E" w14:textId="77777777" w:rsidR="0026772E" w:rsidRPr="00DF3C1C" w:rsidRDefault="007F5F2F">
            <w:pPr>
              <w:pStyle w:val="Body"/>
              <w:rPr>
                <w:rFonts w:eastAsia="Arial"/>
                <w:sz w:val="22"/>
                <w:szCs w:val="22"/>
                <w:lang w:val="en-US"/>
              </w:rPr>
            </w:pPr>
            <w:r w:rsidRPr="00DF3C1C">
              <w:rPr>
                <w:noProof/>
                <w:lang w:val="en-US"/>
              </w:rPr>
              <w:drawing>
                <wp:anchor distT="0" distB="0" distL="114300" distR="114300" simplePos="0" relativeHeight="251638272" behindDoc="0" locked="0" layoutInCell="1" allowOverlap="1" wp14:anchorId="0E51874D" wp14:editId="68C04E5E">
                  <wp:simplePos x="0" y="0"/>
                  <wp:positionH relativeFrom="column">
                    <wp:posOffset>-33655</wp:posOffset>
                  </wp:positionH>
                  <wp:positionV relativeFrom="paragraph">
                    <wp:posOffset>483235</wp:posOffset>
                  </wp:positionV>
                  <wp:extent cx="5877560" cy="3885565"/>
                  <wp:effectExtent l="0" t="0" r="8890" b="635"/>
                  <wp:wrapTopAndBottom/>
                  <wp:docPr id="1" name="Picture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
                          <pic:cNvPicPr>
                            <a:picLocks noChangeAspect="1"/>
                          </pic:cNvPicPr>
                        </pic:nvPicPr>
                        <pic:blipFill>
                          <a:blip r:embed="rId11"/>
                          <a:stretch>
                            <a:fillRect/>
                          </a:stretch>
                        </pic:blipFill>
                        <pic:spPr>
                          <a:xfrm>
                            <a:off x="0" y="0"/>
                            <a:ext cx="5877560" cy="3885565"/>
                          </a:xfrm>
                          <a:prstGeom prst="rect">
                            <a:avLst/>
                          </a:prstGeom>
                        </pic:spPr>
                      </pic:pic>
                    </a:graphicData>
                  </a:graphic>
                </wp:anchor>
              </w:drawing>
            </w:r>
          </w:p>
          <w:p w14:paraId="7D2A2956" w14:textId="77777777" w:rsidR="0026772E" w:rsidRPr="00DF3C1C" w:rsidRDefault="0026772E">
            <w:pPr>
              <w:pStyle w:val="Body"/>
              <w:rPr>
                <w:rFonts w:eastAsia="Arial"/>
                <w:sz w:val="22"/>
                <w:szCs w:val="22"/>
                <w:lang w:val="en-US"/>
              </w:rPr>
            </w:pPr>
          </w:p>
          <w:p w14:paraId="5580C778" w14:textId="77777777" w:rsidR="0026772E" w:rsidRPr="00DF3C1C" w:rsidRDefault="0026772E">
            <w:pPr>
              <w:pStyle w:val="Body"/>
              <w:rPr>
                <w:rFonts w:eastAsia="Arial"/>
                <w:sz w:val="22"/>
                <w:szCs w:val="22"/>
                <w:lang w:val="en-US"/>
              </w:rPr>
            </w:pPr>
          </w:p>
          <w:p w14:paraId="487130EB" w14:textId="77777777" w:rsidR="0026772E" w:rsidRPr="00DF3C1C" w:rsidRDefault="0026772E">
            <w:pPr>
              <w:pStyle w:val="Body"/>
              <w:rPr>
                <w:rFonts w:eastAsia="Arial"/>
                <w:sz w:val="22"/>
                <w:szCs w:val="22"/>
                <w:lang w:val="en-US"/>
              </w:rPr>
            </w:pPr>
          </w:p>
          <w:p w14:paraId="396E778C" w14:textId="77777777" w:rsidR="0026772E" w:rsidRPr="00DF3C1C" w:rsidRDefault="0026772E">
            <w:pPr>
              <w:pStyle w:val="Body"/>
              <w:rPr>
                <w:rFonts w:eastAsia="Arial"/>
                <w:sz w:val="22"/>
                <w:szCs w:val="22"/>
                <w:lang w:val="en-US"/>
              </w:rPr>
            </w:pPr>
          </w:p>
          <w:p w14:paraId="5DECF6F8" w14:textId="77777777" w:rsidR="0026772E" w:rsidRPr="00DF3C1C" w:rsidRDefault="007F5F2F">
            <w:pPr>
              <w:pStyle w:val="Body"/>
              <w:jc w:val="center"/>
              <w:rPr>
                <w:rFonts w:eastAsia="Arial"/>
                <w:sz w:val="22"/>
                <w:szCs w:val="22"/>
                <w:lang w:val="en-US"/>
              </w:rPr>
            </w:pPr>
            <w:r w:rsidRPr="00DF3C1C">
              <w:rPr>
                <w:noProof/>
                <w:sz w:val="22"/>
              </w:rPr>
              <mc:AlternateContent>
                <mc:Choice Requires="wps">
                  <w:drawing>
                    <wp:anchor distT="0" distB="0" distL="114300" distR="114300" simplePos="0" relativeHeight="251640320" behindDoc="0" locked="0" layoutInCell="1" allowOverlap="1" wp14:anchorId="348B4B3C" wp14:editId="5ED20387">
                      <wp:simplePos x="0" y="0"/>
                      <wp:positionH relativeFrom="column">
                        <wp:posOffset>0</wp:posOffset>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3CAA7D" w14:textId="77777777" w:rsidR="00DF3C1C" w:rsidRDefault="00DF3C1C"/>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348B4B3C" id="_x0000_t202" coordsize="21600,21600" o:spt="202" path="m,l,21600r21600,l21600,xe">
                      <v:stroke joinstyle="miter"/>
                      <v:path gradientshapeok="t" o:connecttype="rect"/>
                    </v:shapetype>
                    <v:shape id="Text Box 50" o:spid="_x0000_s1026" type="#_x0000_t202" style="position:absolute;left:0;text-align:left;margin-left:0;margin-top:0;width:2in;height:2in;z-index:251640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" filled="f" stroked="f" strokeweight=".5pt">
                      <v:textbox style="mso-fit-shape-to-text:t">
                        <w:txbxContent>
                          <w:p w14:paraId="0F3CAA7D" w14:textId="77777777" w:rsidR="00DF3C1C" w:rsidRDefault="00DF3C1C"/>
                        </w:txbxContent>
                      </v:textbox>
                    </v:shape>
                  </w:pict>
                </mc:Fallback>
              </mc:AlternateContent>
            </w:r>
            <w:proofErr w:type="gramStart"/>
            <w:r w:rsidRPr="00DF3C1C">
              <w:rPr>
                <w:rFonts w:eastAsia="Arial"/>
                <w:sz w:val="22"/>
                <w:szCs w:val="22"/>
                <w:lang w:val="en-US"/>
              </w:rPr>
              <w:t>Figure :</w:t>
            </w:r>
            <w:proofErr w:type="gramEnd"/>
            <w:r w:rsidRPr="00DF3C1C">
              <w:rPr>
                <w:rFonts w:eastAsia="Arial"/>
                <w:sz w:val="22"/>
                <w:szCs w:val="22"/>
                <w:lang w:val="en-US"/>
              </w:rPr>
              <w:t xml:space="preserve"> Prototype Model</w:t>
            </w:r>
          </w:p>
          <w:p w14:paraId="66CB8260" w14:textId="77777777" w:rsidR="0026772E" w:rsidRPr="00DF3C1C" w:rsidRDefault="0026772E">
            <w:pPr>
              <w:pStyle w:val="Body"/>
              <w:rPr>
                <w:rFonts w:eastAsia="Arial"/>
                <w:sz w:val="22"/>
                <w:szCs w:val="22"/>
                <w:lang w:val="en-US"/>
              </w:rPr>
            </w:pPr>
          </w:p>
          <w:p w14:paraId="28558780" w14:textId="77777777" w:rsidR="0026772E" w:rsidRPr="00DF3C1C" w:rsidRDefault="0026772E">
            <w:pPr>
              <w:pStyle w:val="Body"/>
              <w:rPr>
                <w:rFonts w:eastAsia="Arial"/>
                <w:sz w:val="22"/>
                <w:szCs w:val="22"/>
                <w:lang w:val="en-US"/>
              </w:rPr>
            </w:pPr>
          </w:p>
          <w:p w14:paraId="743BFF2E" w14:textId="77777777" w:rsidR="0026772E" w:rsidRPr="00DF3C1C" w:rsidRDefault="0026772E">
            <w:pPr>
              <w:pStyle w:val="Body"/>
              <w:rPr>
                <w:rFonts w:eastAsia="Arial"/>
                <w:sz w:val="22"/>
                <w:szCs w:val="22"/>
                <w:lang w:val="en-US"/>
              </w:rPr>
            </w:pPr>
          </w:p>
          <w:p w14:paraId="3CB98511" w14:textId="77777777" w:rsidR="0026772E" w:rsidRPr="00DF3C1C" w:rsidRDefault="0026772E">
            <w:pPr>
              <w:pStyle w:val="Body"/>
              <w:rPr>
                <w:rFonts w:eastAsia="Arial"/>
                <w:sz w:val="22"/>
                <w:szCs w:val="22"/>
                <w:lang w:val="en-US"/>
              </w:rPr>
            </w:pPr>
          </w:p>
          <w:p w14:paraId="3432B2AC" w14:textId="77777777" w:rsidR="0026772E" w:rsidRPr="00DF3C1C" w:rsidRDefault="0026772E">
            <w:pPr>
              <w:pStyle w:val="Body"/>
              <w:rPr>
                <w:rFonts w:eastAsia="Arial"/>
                <w:sz w:val="22"/>
                <w:szCs w:val="22"/>
                <w:lang w:val="en-US"/>
              </w:rPr>
            </w:pPr>
          </w:p>
          <w:p w14:paraId="17FD2DA1" w14:textId="77777777" w:rsidR="0026772E" w:rsidRPr="00DF3C1C" w:rsidRDefault="0026772E">
            <w:pPr>
              <w:pStyle w:val="Body"/>
              <w:rPr>
                <w:rFonts w:eastAsia="Arial"/>
                <w:sz w:val="22"/>
                <w:szCs w:val="22"/>
                <w:lang w:val="en-US"/>
              </w:rPr>
            </w:pPr>
          </w:p>
          <w:p w14:paraId="66CC355B" w14:textId="77777777" w:rsidR="0026772E" w:rsidRPr="00DF3C1C" w:rsidRDefault="0026772E">
            <w:pPr>
              <w:pStyle w:val="Body"/>
              <w:rPr>
                <w:rFonts w:eastAsia="Arial"/>
                <w:sz w:val="22"/>
                <w:szCs w:val="22"/>
                <w:lang w:val="en-US"/>
              </w:rPr>
            </w:pPr>
          </w:p>
          <w:p w14:paraId="4327C2EB" w14:textId="77777777" w:rsidR="0026772E" w:rsidRPr="00DF3C1C" w:rsidRDefault="0026772E">
            <w:pPr>
              <w:pStyle w:val="Body"/>
              <w:rPr>
                <w:rFonts w:eastAsia="Arial"/>
                <w:sz w:val="22"/>
                <w:szCs w:val="22"/>
                <w:lang w:val="en-US"/>
              </w:rPr>
            </w:pPr>
          </w:p>
          <w:p w14:paraId="676D898F" w14:textId="77777777" w:rsidR="0026772E" w:rsidRPr="00DF3C1C" w:rsidRDefault="0026772E">
            <w:pPr>
              <w:pStyle w:val="Body"/>
              <w:rPr>
                <w:rFonts w:eastAsia="Arial"/>
                <w:sz w:val="22"/>
                <w:szCs w:val="22"/>
                <w:lang w:val="en-US"/>
              </w:rPr>
            </w:pPr>
          </w:p>
          <w:p w14:paraId="70432B22" w14:textId="77777777" w:rsidR="0026772E" w:rsidRPr="00DF3C1C" w:rsidRDefault="0026772E">
            <w:pPr>
              <w:pStyle w:val="Body"/>
              <w:rPr>
                <w:rFonts w:eastAsia="Arial"/>
                <w:sz w:val="22"/>
                <w:szCs w:val="22"/>
                <w:lang w:val="en-US"/>
              </w:rPr>
            </w:pPr>
          </w:p>
          <w:p w14:paraId="5BDA9EAD"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43392" behindDoc="0" locked="0" layoutInCell="1" allowOverlap="1" wp14:anchorId="39DE3DDE" wp14:editId="1DF82FBD">
                      <wp:simplePos x="0" y="0"/>
                      <wp:positionH relativeFrom="column">
                        <wp:posOffset>3096895</wp:posOffset>
                      </wp:positionH>
                      <wp:positionV relativeFrom="paragraph">
                        <wp:posOffset>29845</wp:posOffset>
                      </wp:positionV>
                      <wp:extent cx="1828800" cy="1828800"/>
                      <wp:effectExtent l="12700" t="12700" r="25400" b="25400"/>
                      <wp:wrapSquare wrapText="bothSides"/>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3661C284"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Literature Review</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9DE3DDE" id="Text Box 52" o:spid="_x0000_s1027" type="#_x0000_t202" style="position:absolute;margin-left:243.85pt;margin-top:2.35pt;width:2in;height:2in;z-index:251643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" fillcolor="white [3201]" strokecolor="black [3200]" strokeweight="2pt">
                      <v:textbox style="mso-fit-shape-to-text:t">
                        <w:txbxContent>
                          <w:p w14:paraId="3661C284"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Literature Review</w:t>
                            </w:r>
                          </w:p>
                        </w:txbxContent>
                      </v:textbox>
                      <w10:wrap type="square"/>
                    </v:shape>
                  </w:pict>
                </mc:Fallback>
              </mc:AlternateContent>
            </w:r>
            <w:r w:rsidRPr="00DF3C1C">
              <w:rPr>
                <w:noProof/>
                <w:sz w:val="22"/>
              </w:rPr>
              <mc:AlternateContent>
                <mc:Choice Requires="wps">
                  <w:drawing>
                    <wp:anchor distT="0" distB="0" distL="114300" distR="114300" simplePos="0" relativeHeight="251642368" behindDoc="0" locked="0" layoutInCell="1" allowOverlap="1" wp14:anchorId="554C2114" wp14:editId="649DD7AD">
                      <wp:simplePos x="0" y="0"/>
                      <wp:positionH relativeFrom="column">
                        <wp:posOffset>295275</wp:posOffset>
                      </wp:positionH>
                      <wp:positionV relativeFrom="paragraph">
                        <wp:posOffset>26670</wp:posOffset>
                      </wp:positionV>
                      <wp:extent cx="1828800" cy="1828800"/>
                      <wp:effectExtent l="12700" t="12700" r="25400" b="2540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6ACA4DB5"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Problem Statement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54C2114" id="Text Box 51" o:spid="_x0000_s1028" type="#_x0000_t202" style="position:absolute;margin-left:23.25pt;margin-top:2.1pt;width:2in;height:2in;z-index:251642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" fillcolor="white [3201]" strokecolor="black [3200]" strokeweight="2pt">
                      <v:textbox style="mso-fit-shape-to-text:t">
                        <w:txbxContent>
                          <w:p w14:paraId="6ACA4DB5"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Problem Statement</w:t>
                            </w:r>
                          </w:p>
                        </w:txbxContent>
                      </v:textbox>
                    </v:shape>
                  </w:pict>
                </mc:Fallback>
              </mc:AlternateContent>
            </w:r>
          </w:p>
          <w:p w14:paraId="6D063F44"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59776" behindDoc="0" locked="0" layoutInCell="1" allowOverlap="1" wp14:anchorId="1667F8C4" wp14:editId="2DBF46C7">
                      <wp:simplePos x="0" y="0"/>
                      <wp:positionH relativeFrom="column">
                        <wp:posOffset>1655445</wp:posOffset>
                      </wp:positionH>
                      <wp:positionV relativeFrom="paragraph">
                        <wp:posOffset>15240</wp:posOffset>
                      </wp:positionV>
                      <wp:extent cx="1441450" cy="3175"/>
                      <wp:effectExtent l="0" t="46355" r="6350" b="64770"/>
                      <wp:wrapNone/>
                      <wp:docPr id="74" name="Straight Arrow Connector 74"/>
                      <wp:cNvGraphicFramePr/>
                      <a:graphic xmlns:a="http://schemas.openxmlformats.org/drawingml/2006/main">
                        <a:graphicData uri="http://schemas.microsoft.com/office/word/2010/wordprocessingShape">
                          <wps:wsp>
                            <wps:cNvCnPr/>
                            <wps:spPr>
                              <a:xfrm>
                                <a:off x="2867025" y="1622425"/>
                                <a:ext cx="1441450" cy="317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30.35pt;margin-top:1.2pt;height:0.25pt;width:113.5pt;z-index:251682816;mso-width-relative:page;mso-height-relative:page;" filled="f" stroked="t" coordsize="21600,21600" o:gfxdata="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06Y89UAAAAHAQAADwAAAAAAAAABACAAAAAiAAAAZHJzL2Rvd25yZXYueG1s&#10;UEsBAhQAFAAAAAgAh07iQCeQLwc0AgAAaAQAAA4AAAAAAAAAAQAgAAAAJAEAAGRycy9lMm9Eb2Mu&#10;eG1sUEsFBgAAAAAGAAYAWQEAAMoFAAAAAA==&#10;">
                      <v:fill on="f" focussize="0,0"/>
                      <v:stroke color="#EC792B [3205]" joinstyle="round" endarrow="open"/>
                      <v:imagedata o:title=""/>
                      <o:lock v:ext="edit" aspectratio="f"/>
                    </v:shape>
                  </w:pict>
                </mc:Fallback>
              </mc:AlternateContent>
            </w:r>
          </w:p>
          <w:p w14:paraId="23B60D8A"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0800" behindDoc="0" locked="0" layoutInCell="1" allowOverlap="1" wp14:anchorId="1E0B1663" wp14:editId="2A66A27E">
                      <wp:simplePos x="0" y="0"/>
                      <wp:positionH relativeFrom="column">
                        <wp:posOffset>3745865</wp:posOffset>
                      </wp:positionH>
                      <wp:positionV relativeFrom="paragraph">
                        <wp:posOffset>6350</wp:posOffset>
                      </wp:positionV>
                      <wp:extent cx="15240" cy="722630"/>
                      <wp:effectExtent l="35560" t="0" r="63500" b="1270"/>
                      <wp:wrapNone/>
                      <wp:docPr id="75" name="Straight Arrow Connector 75"/>
                      <wp:cNvGraphicFramePr/>
                      <a:graphic xmlns:a="http://schemas.openxmlformats.org/drawingml/2006/main">
                        <a:graphicData uri="http://schemas.microsoft.com/office/word/2010/wordprocessingShape">
                          <wps:wsp>
                            <wps:cNvCnPr/>
                            <wps:spPr>
                              <a:xfrm>
                                <a:off x="4957445" y="1774190"/>
                                <a:ext cx="15240" cy="72263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94.95pt;margin-top:0.5pt;height:56.9pt;width:1.2pt;z-index:251683840;mso-width-relative:page;mso-height-relative:page;" filled="f" stroked="t" coordsize="21600,21600" o:gfxdata="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CkEv3XAAAACQEAAA8AAAAAAAAAAQAgAAAAIgAAAGRycy9kb3ducmV2LnhtbFBLAQIUABQA&#10;AAAIAIdO4kDl2PjmKgIAAE0EAAAOAAAAAAAAAAEAIAAAACYBAABkcnMvZTJvRG9jLnhtbFBLBQYA&#10;AAAABgAGAFkBAADCBQAAAAA=&#10;">
                      <v:fill on="f" focussize="0,0"/>
                      <v:stroke color="#EC792B [3205]" joinstyle="round" endarrow="open"/>
                      <v:imagedata o:title=""/>
                      <o:lock v:ext="edit" aspectratio="f"/>
                    </v:shape>
                  </w:pict>
                </mc:Fallback>
              </mc:AlternateContent>
            </w:r>
          </w:p>
          <w:p w14:paraId="1A322819" w14:textId="77777777" w:rsidR="0026772E" w:rsidRPr="00DF3C1C" w:rsidRDefault="0026772E">
            <w:pPr>
              <w:pStyle w:val="Body"/>
              <w:rPr>
                <w:rFonts w:eastAsia="Arial"/>
                <w:sz w:val="22"/>
                <w:szCs w:val="22"/>
                <w:lang w:val="en-US"/>
              </w:rPr>
            </w:pPr>
          </w:p>
          <w:p w14:paraId="11390D11"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8992" behindDoc="0" locked="0" layoutInCell="1" allowOverlap="1" wp14:anchorId="3E747D09" wp14:editId="15EDA421">
                      <wp:simplePos x="0" y="0"/>
                      <wp:positionH relativeFrom="column">
                        <wp:posOffset>-396875</wp:posOffset>
                      </wp:positionH>
                      <wp:positionV relativeFrom="paragraph">
                        <wp:posOffset>2012950</wp:posOffset>
                      </wp:positionV>
                      <wp:extent cx="5266055" cy="2843530"/>
                      <wp:effectExtent l="5080" t="0" r="8890" b="48895"/>
                      <wp:wrapNone/>
                      <wp:docPr id="83" name="Elbow Connector 83"/>
                      <wp:cNvGraphicFramePr/>
                      <a:graphic xmlns:a="http://schemas.openxmlformats.org/drawingml/2006/main">
                        <a:graphicData uri="http://schemas.microsoft.com/office/word/2010/wordprocessingShape">
                          <wps:wsp>
                            <wps:cNvCnPr/>
                            <wps:spPr>
                              <a:xfrm rot="5400000" flipV="1">
                                <a:off x="170815" y="4745990"/>
                                <a:ext cx="5266055" cy="2843530"/>
                              </a:xfrm>
                              <a:prstGeom prst="bentConnector2">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3" type="#_x0000_t33" style="position:absolute;left:0pt;flip:y;margin-left:-31.25pt;margin-top:158.5pt;height:223.9pt;width:414.65pt;rotation:-5898240f;z-index:251692032;mso-width-relative:page;mso-height-relative:page;" filled="f" stroked="t" coordsize="21600,21600" o:gfxdata="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V8aGn2gAAAAsBAAAPAAAAAAAAAAEAIAAAACIAAABkcnMvZG93bnJl&#10;di54bWxQSwECFAAUAAAACACHTuJA5GXEjzQCAABbBAAADgAAAAAAAAABACAAAAApAQAAZHJzL2Uy&#10;b0RvYy54bWxQSwUGAAAAAAYABgBZAQAAzwUAAAAA&#10;">
                      <v:fill on="f" focussize="0,0"/>
                      <v:stroke color="#EC792B [3205]" joinstyle="round" endarrow="open"/>
                      <v:imagedata o:title=""/>
                      <o:lock v:ext="edit" aspectratio="f"/>
                    </v:shape>
                  </w:pict>
                </mc:Fallback>
              </mc:AlternateContent>
            </w:r>
          </w:p>
          <w:p w14:paraId="54B711AD" w14:textId="77777777" w:rsidR="0026772E" w:rsidRPr="00DF3C1C" w:rsidRDefault="0026772E">
            <w:pPr>
              <w:pStyle w:val="Body"/>
              <w:rPr>
                <w:rFonts w:eastAsia="Arial"/>
                <w:sz w:val="22"/>
                <w:szCs w:val="22"/>
                <w:lang w:val="en-US"/>
              </w:rPr>
            </w:pPr>
          </w:p>
          <w:p w14:paraId="0E2E0526"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44416" behindDoc="0" locked="0" layoutInCell="1" allowOverlap="1" wp14:anchorId="58BE4201" wp14:editId="15F70D29">
                      <wp:simplePos x="0" y="0"/>
                      <wp:positionH relativeFrom="column">
                        <wp:posOffset>377825</wp:posOffset>
                      </wp:positionH>
                      <wp:positionV relativeFrom="paragraph">
                        <wp:posOffset>120650</wp:posOffset>
                      </wp:positionV>
                      <wp:extent cx="1828800" cy="1828800"/>
                      <wp:effectExtent l="12700" t="12700" r="25400" b="25400"/>
                      <wp:wrapSquare wrapText="bothSides"/>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146A3C9E"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Documentation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8BE4201" id="Text Box 54" o:spid="_x0000_s1029" type="#_x0000_t202" style="position:absolute;margin-left:29.75pt;margin-top:9.5pt;width:2in;height:2in;z-index:251644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" fillcolor="white [3201]" strokecolor="black [3200]" strokeweight="2pt">
                      <v:textbox style="mso-fit-shape-to-text:t">
                        <w:txbxContent>
                          <w:p w14:paraId="146A3C9E"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Documentation</w:t>
                            </w:r>
                          </w:p>
                        </w:txbxContent>
                      </v:textbox>
                      <w10:wrap type="square"/>
                    </v:shape>
                  </w:pict>
                </mc:Fallback>
              </mc:AlternateContent>
            </w:r>
            <w:r w:rsidRPr="00DF3C1C">
              <w:rPr>
                <w:noProof/>
                <w:sz w:val="22"/>
              </w:rPr>
              <mc:AlternateContent>
                <mc:Choice Requires="wps">
                  <w:drawing>
                    <wp:anchor distT="0" distB="0" distL="114300" distR="114300" simplePos="0" relativeHeight="251636224" behindDoc="1" locked="0" layoutInCell="1" allowOverlap="1" wp14:anchorId="41C0ADD8" wp14:editId="17DA0A0B">
                      <wp:simplePos x="0" y="0"/>
                      <wp:positionH relativeFrom="column">
                        <wp:posOffset>3121660</wp:posOffset>
                      </wp:positionH>
                      <wp:positionV relativeFrom="paragraph">
                        <wp:posOffset>118745</wp:posOffset>
                      </wp:positionV>
                      <wp:extent cx="1828800" cy="1828800"/>
                      <wp:effectExtent l="12700" t="12700" r="25400" b="25400"/>
                      <wp:wrapTight wrapText="bothSides">
                        <wp:wrapPolygon edited="0">
                          <wp:start x="-150" y="-150"/>
                          <wp:lineTo x="-150" y="21450"/>
                          <wp:lineTo x="21450" y="21450"/>
                          <wp:lineTo x="21450" y="-150"/>
                          <wp:lineTo x="-150" y="-150"/>
                        </wp:wrapPolygon>
                      </wp:wrapTight>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15D370A3"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Requirement Gathering</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1C0ADD8" id="Text Box 53" o:spid="_x0000_s1030" type="#_x0000_t202" style="position:absolute;margin-left:245.8pt;margin-top:9.35pt;width:2in;height:2in;z-index:-25168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" fillcolor="white [3201]" strokecolor="black [3200]" strokeweight="2pt">
                      <v:textbox style="mso-fit-shape-to-text:t">
                        <w:txbxContent>
                          <w:p w14:paraId="15D370A3"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Requirement Gathering</w:t>
                            </w:r>
                          </w:p>
                        </w:txbxContent>
                      </v:textbox>
                      <w10:wrap type="tight"/>
                    </v:shape>
                  </w:pict>
                </mc:Fallback>
              </mc:AlternateContent>
            </w:r>
          </w:p>
          <w:p w14:paraId="16883A7B"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1824" behindDoc="0" locked="0" layoutInCell="1" allowOverlap="1" wp14:anchorId="22C001EB" wp14:editId="3B165782">
                      <wp:simplePos x="0" y="0"/>
                      <wp:positionH relativeFrom="column">
                        <wp:posOffset>1501775</wp:posOffset>
                      </wp:positionH>
                      <wp:positionV relativeFrom="paragraph">
                        <wp:posOffset>107315</wp:posOffset>
                      </wp:positionV>
                      <wp:extent cx="1619885" cy="1905"/>
                      <wp:effectExtent l="0" t="47625" r="18415" b="64770"/>
                      <wp:wrapNone/>
                      <wp:docPr id="76" name="Straight Arrow Connector 76"/>
                      <wp:cNvGraphicFramePr/>
                      <a:graphic xmlns:a="http://schemas.openxmlformats.org/drawingml/2006/main">
                        <a:graphicData uri="http://schemas.microsoft.com/office/word/2010/wordprocessingShape">
                          <wps:wsp>
                            <wps:cNvCnPr/>
                            <wps:spPr>
                              <a:xfrm flipH="1">
                                <a:off x="2713355" y="2678430"/>
                                <a:ext cx="1619885" cy="190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18.25pt;margin-top:8.45pt;height:0.15pt;width:127.55pt;z-index:251684864;mso-width-relative:page;mso-height-relative:page;" filled="f" stroked="t" coordsize="21600,21600" o:gfxdata="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UnnJnYAAAACQEAAA8AAAAAAAAAAQAgAAAAIgAAAGRycy9kb3ducmV2&#10;LnhtbFBLAQIUABQAAAAIAIdO4kATO/CBNQIAAHIEAAAOAAAAAAAAAAEAIAAAACcBAABkcnMvZTJv&#10;RG9jLnhtbFBLBQYAAAAABgAGAFkBAADOBQAAAAA=&#10;">
                      <v:fill on="f" focussize="0,0"/>
                      <v:stroke color="#EC792B [3205]" joinstyle="round" endarrow="open"/>
                      <v:imagedata o:title=""/>
                      <o:lock v:ext="edit" aspectratio="f"/>
                    </v:shape>
                  </w:pict>
                </mc:Fallback>
              </mc:AlternateContent>
            </w:r>
          </w:p>
          <w:p w14:paraId="03383297"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2848" behindDoc="0" locked="0" layoutInCell="1" allowOverlap="1" wp14:anchorId="6327E679" wp14:editId="0CC19E68">
                      <wp:simplePos x="0" y="0"/>
                      <wp:positionH relativeFrom="column">
                        <wp:posOffset>3806190</wp:posOffset>
                      </wp:positionH>
                      <wp:positionV relativeFrom="paragraph">
                        <wp:posOffset>113030</wp:posOffset>
                      </wp:positionV>
                      <wp:extent cx="10795" cy="548640"/>
                      <wp:effectExtent l="47625" t="0" r="55880" b="3810"/>
                      <wp:wrapNone/>
                      <wp:docPr id="77" name="Straight Arrow Connector 77"/>
                      <wp:cNvGraphicFramePr/>
                      <a:graphic xmlns:a="http://schemas.openxmlformats.org/drawingml/2006/main">
                        <a:graphicData uri="http://schemas.microsoft.com/office/word/2010/wordprocessingShape">
                          <wps:wsp>
                            <wps:cNvCnPr/>
                            <wps:spPr>
                              <a:xfrm flipH="1">
                                <a:off x="5153025" y="2827020"/>
                                <a:ext cx="10795" cy="54864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99.7pt;margin-top:8.9pt;height:43.2pt;width:0.85pt;z-index:251685888;mso-width-relative:page;mso-height-relative:page;" filled="f" stroked="t" coordsize="21600,21600" o:gfxdata="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Iepa59gA&#10;AAAKAQAADwAAAAAAAAABACAAAAAiAAAAZHJzL2Rvd25yZXYueG1sUEsBAhQAFAAAAAgAh07iQIHZ&#10;B0AfAgAAMAQAAA4AAAAAAAAAAQAgAAAAJwEAAGRycy9lMm9Eb2MueG1sUEsFBgAAAAAGAAYAWQEA&#10;ALgFAAAAAA==&#10;">
                      <v:fill on="f" focussize="0,0"/>
                      <v:stroke color="#EC792B [3205]" joinstyle="round" endarrow="open"/>
                      <v:imagedata o:title=""/>
                      <o:lock v:ext="edit" aspectratio="f"/>
                    </v:shape>
                  </w:pict>
                </mc:Fallback>
              </mc:AlternateContent>
            </w:r>
          </w:p>
          <w:p w14:paraId="1DF97D49" w14:textId="77777777" w:rsidR="0026772E" w:rsidRPr="00DF3C1C" w:rsidRDefault="0026772E">
            <w:pPr>
              <w:pStyle w:val="Body"/>
              <w:rPr>
                <w:rFonts w:eastAsia="Arial"/>
                <w:sz w:val="22"/>
                <w:szCs w:val="22"/>
                <w:lang w:val="en-US"/>
              </w:rPr>
            </w:pPr>
          </w:p>
          <w:p w14:paraId="0748165E" w14:textId="77777777" w:rsidR="0026772E" w:rsidRPr="00DF3C1C" w:rsidRDefault="0026772E">
            <w:pPr>
              <w:pStyle w:val="Body"/>
              <w:rPr>
                <w:rFonts w:eastAsia="Arial"/>
                <w:sz w:val="22"/>
                <w:szCs w:val="22"/>
                <w:lang w:val="en-US"/>
              </w:rPr>
            </w:pPr>
          </w:p>
          <w:p w14:paraId="738ECB25" w14:textId="77777777" w:rsidR="0026772E" w:rsidRPr="00DF3C1C" w:rsidRDefault="0026772E">
            <w:pPr>
              <w:pStyle w:val="Body"/>
              <w:rPr>
                <w:rFonts w:eastAsia="Arial"/>
                <w:sz w:val="22"/>
                <w:szCs w:val="22"/>
                <w:lang w:val="en-US"/>
              </w:rPr>
            </w:pPr>
          </w:p>
          <w:p w14:paraId="481430B8"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45440" behindDoc="1" locked="0" layoutInCell="1" allowOverlap="1" wp14:anchorId="7AE6A537" wp14:editId="7D5D19FA">
                      <wp:simplePos x="0" y="0"/>
                      <wp:positionH relativeFrom="column">
                        <wp:posOffset>3160395</wp:posOffset>
                      </wp:positionH>
                      <wp:positionV relativeFrom="paragraph">
                        <wp:posOffset>43180</wp:posOffset>
                      </wp:positionV>
                      <wp:extent cx="1828800" cy="1828800"/>
                      <wp:effectExtent l="12700" t="12700" r="25400" b="25400"/>
                      <wp:wrapTight wrapText="bothSides">
                        <wp:wrapPolygon edited="0">
                          <wp:start x="-179" y="-921"/>
                          <wp:lineTo x="-179" y="21186"/>
                          <wp:lineTo x="21591" y="21186"/>
                          <wp:lineTo x="21591" y="-921"/>
                          <wp:lineTo x="-179" y="-921"/>
                        </wp:wrapPolygon>
                      </wp:wrapTight>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4A868066"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Requirement Analysis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7AE6A537" id="Text Box 55" o:spid="_x0000_s1031" type="#_x0000_t202" style="position:absolute;margin-left:248.85pt;margin-top:3.4pt;width:2in;height:2in;z-index:-251671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" fillcolor="white [3201]" strokecolor="black [3200]" strokeweight="2pt">
                      <v:textbox style="mso-fit-shape-to-text:t">
                        <w:txbxContent>
                          <w:p w14:paraId="4A868066"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Requirement Analysis</w:t>
                            </w:r>
                          </w:p>
                        </w:txbxContent>
                      </v:textbox>
                      <w10:wrap type="tight"/>
                    </v:shape>
                  </w:pict>
                </mc:Fallback>
              </mc:AlternateContent>
            </w:r>
          </w:p>
          <w:p w14:paraId="499DDA6F" w14:textId="77777777" w:rsidR="0026772E" w:rsidRPr="00DF3C1C" w:rsidRDefault="0026772E">
            <w:pPr>
              <w:pStyle w:val="Body"/>
              <w:rPr>
                <w:rFonts w:eastAsia="Arial"/>
                <w:sz w:val="22"/>
                <w:szCs w:val="22"/>
                <w:lang w:val="en-US"/>
              </w:rPr>
            </w:pPr>
          </w:p>
          <w:p w14:paraId="47D1BB20"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3872" behindDoc="0" locked="0" layoutInCell="1" allowOverlap="1" wp14:anchorId="77BA7458" wp14:editId="470E3CCB">
                      <wp:simplePos x="0" y="0"/>
                      <wp:positionH relativeFrom="column">
                        <wp:posOffset>3839845</wp:posOffset>
                      </wp:positionH>
                      <wp:positionV relativeFrom="paragraph">
                        <wp:posOffset>19685</wp:posOffset>
                      </wp:positionV>
                      <wp:extent cx="7620" cy="555625"/>
                      <wp:effectExtent l="48260" t="0" r="58420" b="15875"/>
                      <wp:wrapNone/>
                      <wp:docPr id="78" name="Straight Arrow Connector 78"/>
                      <wp:cNvGraphicFramePr/>
                      <a:graphic xmlns:a="http://schemas.openxmlformats.org/drawingml/2006/main">
                        <a:graphicData uri="http://schemas.microsoft.com/office/word/2010/wordprocessingShape">
                          <wps:wsp>
                            <wps:cNvCnPr/>
                            <wps:spPr>
                              <a:xfrm flipH="1">
                                <a:off x="5118100" y="3715385"/>
                                <a:ext cx="7620" cy="5556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02.35pt;margin-top:1.55pt;height:43.75pt;width:0.6pt;z-index:251686912;mso-width-relative:page;mso-height-relative:page;" filled="f" stroked="t" coordsize="21600,21600" o:gfxdata="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Jlo9LWAAAA&#10;CAEAAA8AAAAAAAAAAQAgAAAAIgAAAGRycy9kb3ducmV2LnhtbFBLAQIUABQAAAAIAIdO4kCowRM7&#10;HwIAAC8EAAAOAAAAAAAAAAEAIAAAACUBAABkcnMvZTJvRG9jLnhtbFBLBQYAAAAABgAGAFkBAAC2&#10;BQAAAAA=&#10;">
                      <v:fill on="f" focussize="0,0"/>
                      <v:stroke color="#EC792B [3205]" joinstyle="round" endarrow="open"/>
                      <v:imagedata o:title=""/>
                      <o:lock v:ext="edit" aspectratio="f"/>
                    </v:shape>
                  </w:pict>
                </mc:Fallback>
              </mc:AlternateContent>
            </w:r>
          </w:p>
          <w:p w14:paraId="54049C8E" w14:textId="77777777" w:rsidR="0026772E" w:rsidRPr="00DF3C1C" w:rsidRDefault="0026772E">
            <w:pPr>
              <w:pStyle w:val="Body"/>
              <w:rPr>
                <w:rFonts w:eastAsia="Arial"/>
                <w:sz w:val="22"/>
                <w:szCs w:val="22"/>
                <w:lang w:val="en-US"/>
              </w:rPr>
            </w:pPr>
          </w:p>
          <w:p w14:paraId="4FF6DCEF" w14:textId="77777777" w:rsidR="0026772E" w:rsidRPr="00DF3C1C" w:rsidRDefault="0026772E">
            <w:pPr>
              <w:pStyle w:val="Body"/>
              <w:rPr>
                <w:rFonts w:eastAsia="Arial"/>
                <w:sz w:val="22"/>
                <w:szCs w:val="22"/>
                <w:lang w:val="en-US"/>
              </w:rPr>
            </w:pPr>
          </w:p>
          <w:p w14:paraId="4C86A580" w14:textId="77777777" w:rsidR="0026772E" w:rsidRPr="00DF3C1C" w:rsidRDefault="0026772E">
            <w:pPr>
              <w:pStyle w:val="Body"/>
              <w:rPr>
                <w:rFonts w:eastAsia="Arial"/>
                <w:sz w:val="22"/>
                <w:szCs w:val="22"/>
                <w:lang w:val="en-US"/>
              </w:rPr>
            </w:pPr>
          </w:p>
          <w:p w14:paraId="6487EFD2"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46464" behindDoc="0" locked="0" layoutInCell="1" allowOverlap="1" wp14:anchorId="083F1616" wp14:editId="773EF167">
                      <wp:simplePos x="0" y="0"/>
                      <wp:positionH relativeFrom="column">
                        <wp:posOffset>1991995</wp:posOffset>
                      </wp:positionH>
                      <wp:positionV relativeFrom="paragraph">
                        <wp:posOffset>6350</wp:posOffset>
                      </wp:positionV>
                      <wp:extent cx="3687445" cy="977265"/>
                      <wp:effectExtent l="12700" t="12700" r="14605" b="19685"/>
                      <wp:wrapNone/>
                      <wp:docPr id="56" name="Text Box 56"/>
                      <wp:cNvGraphicFramePr/>
                      <a:graphic xmlns:a="http://schemas.openxmlformats.org/drawingml/2006/main">
                        <a:graphicData uri="http://schemas.microsoft.com/office/word/2010/wordprocessingShape">
                          <wps:wsp>
                            <wps:cNvSpPr txBox="1"/>
                            <wps:spPr>
                              <a:xfrm>
                                <a:off x="0" y="0"/>
                                <a:ext cx="3687445" cy="977265"/>
                              </a:xfrm>
                              <a:prstGeom prst="rect">
                                <a:avLst/>
                              </a:prstGeom>
                            </wps:spPr>
                            <wps:style>
                              <a:lnRef idx="2">
                                <a:schemeClr val="dk1"/>
                              </a:lnRef>
                              <a:fillRef idx="1">
                                <a:schemeClr val="lt1"/>
                              </a:fillRef>
                              <a:effectRef idx="0">
                                <a:schemeClr val="dk1"/>
                              </a:effectRef>
                              <a:fontRef idx="minor">
                                <a:schemeClr val="dk1"/>
                              </a:fontRef>
                            </wps:style>
                            <wps:txbx>
                              <w:txbxContent>
                                <w:p w14:paraId="723A751A" w14:textId="77777777" w:rsidR="00DF3C1C" w:rsidRDefault="00DF3C1C">
                                  <w:pPr>
                                    <w:jc w:val="cente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3F1616" id="Text Box 56" o:spid="_x0000_s1032" type="#_x0000_t202" style="position:absolute;margin-left:156.85pt;margin-top:.5pt;width:290.35pt;height:76.9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" fillcolor="white [3201]" strokecolor="black [3200]" strokeweight="2pt">
                      <v:textbox>
                        <w:txbxContent>
                          <w:p w14:paraId="723A751A" w14:textId="77777777" w:rsidR="00DF3C1C" w:rsidRDefault="00DF3C1C">
                            <w:pPr>
                              <w:jc w:val="cente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Design</w:t>
                            </w:r>
                          </w:p>
                        </w:txbxContent>
                      </v:textbox>
                    </v:shape>
                  </w:pict>
                </mc:Fallback>
              </mc:AlternateContent>
            </w:r>
          </w:p>
          <w:p w14:paraId="4E0840B3" w14:textId="77777777" w:rsidR="0026772E" w:rsidRPr="00DF3C1C" w:rsidRDefault="0026772E">
            <w:pPr>
              <w:pStyle w:val="Body"/>
              <w:rPr>
                <w:rFonts w:eastAsia="Arial"/>
                <w:sz w:val="22"/>
                <w:szCs w:val="22"/>
                <w:lang w:val="en-US"/>
              </w:rPr>
            </w:pPr>
          </w:p>
          <w:p w14:paraId="2DA70512" w14:textId="77777777" w:rsidR="0026772E" w:rsidRPr="00DF3C1C" w:rsidRDefault="0026772E">
            <w:pPr>
              <w:pStyle w:val="Body"/>
              <w:rPr>
                <w:rFonts w:eastAsia="Arial"/>
                <w:sz w:val="22"/>
                <w:szCs w:val="22"/>
                <w:lang w:val="en-US"/>
              </w:rPr>
            </w:pPr>
          </w:p>
          <w:p w14:paraId="7B7A488B"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49536" behindDoc="0" locked="0" layoutInCell="1" allowOverlap="1" wp14:anchorId="44BFEB16" wp14:editId="11AA8FC6">
                      <wp:simplePos x="0" y="0"/>
                      <wp:positionH relativeFrom="column">
                        <wp:posOffset>4522470</wp:posOffset>
                      </wp:positionH>
                      <wp:positionV relativeFrom="paragraph">
                        <wp:posOffset>34290</wp:posOffset>
                      </wp:positionV>
                      <wp:extent cx="1828800" cy="1828800"/>
                      <wp:effectExtent l="12700" t="12700" r="25400" b="2540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12ED1E51"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System Design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4BFEB16" id="Text Box 59" o:spid="_x0000_s1033" type="#_x0000_t202" style="position:absolute;margin-left:356.1pt;margin-top:2.7pt;width:2in;height:2in;z-index:251649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" fillcolor="white [3201]" strokecolor="black [3200]" strokeweight="2pt">
                      <v:textbox style="mso-fit-shape-to-text:t">
                        <w:txbxContent>
                          <w:p w14:paraId="12ED1E51"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System Design</w:t>
                            </w:r>
                          </w:p>
                        </w:txbxContent>
                      </v:textbox>
                    </v:shape>
                  </w:pict>
                </mc:Fallback>
              </mc:AlternateContent>
            </w:r>
            <w:r w:rsidRPr="00DF3C1C">
              <w:rPr>
                <w:noProof/>
                <w:sz w:val="22"/>
              </w:rPr>
              <mc:AlternateContent>
                <mc:Choice Requires="wps">
                  <w:drawing>
                    <wp:anchor distT="0" distB="0" distL="114300" distR="114300" simplePos="0" relativeHeight="251648512" behindDoc="0" locked="0" layoutInCell="1" allowOverlap="1" wp14:anchorId="575A5E2B" wp14:editId="40DB7D26">
                      <wp:simplePos x="0" y="0"/>
                      <wp:positionH relativeFrom="column">
                        <wp:posOffset>3194050</wp:posOffset>
                      </wp:positionH>
                      <wp:positionV relativeFrom="paragraph">
                        <wp:posOffset>8890</wp:posOffset>
                      </wp:positionV>
                      <wp:extent cx="1828800" cy="1828800"/>
                      <wp:effectExtent l="12700" t="12700" r="25400" b="2540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720F0748"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Database Design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75A5E2B" id="Text Box 58" o:spid="_x0000_s1034" type="#_x0000_t202" style="position:absolute;margin-left:251.5pt;margin-top:.7pt;width:2in;height:2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" fillcolor="white [3201]" strokecolor="black [3200]" strokeweight="2pt">
                      <v:textbox style="mso-fit-shape-to-text:t">
                        <w:txbxContent>
                          <w:p w14:paraId="720F0748"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Database Design</w:t>
                            </w:r>
                          </w:p>
                        </w:txbxContent>
                      </v:textbox>
                    </v:shape>
                  </w:pict>
                </mc:Fallback>
              </mc:AlternateContent>
            </w:r>
            <w:r w:rsidRPr="00DF3C1C">
              <w:rPr>
                <w:noProof/>
                <w:sz w:val="22"/>
              </w:rPr>
              <mc:AlternateContent>
                <mc:Choice Requires="wps">
                  <w:drawing>
                    <wp:anchor distT="0" distB="0" distL="114300" distR="114300" simplePos="0" relativeHeight="251647488" behindDoc="0" locked="0" layoutInCell="1" allowOverlap="1" wp14:anchorId="3F5CF95D" wp14:editId="6CD74777">
                      <wp:simplePos x="0" y="0"/>
                      <wp:positionH relativeFrom="column">
                        <wp:posOffset>2150745</wp:posOffset>
                      </wp:positionH>
                      <wp:positionV relativeFrom="paragraph">
                        <wp:posOffset>20955</wp:posOffset>
                      </wp:positionV>
                      <wp:extent cx="1828800" cy="1828800"/>
                      <wp:effectExtent l="12700" t="12700" r="25400" b="2540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5A679418"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UI Design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F5CF95D" id="Text Box 57" o:spid="_x0000_s1035" type="#_x0000_t202" style="position:absolute;margin-left:169.35pt;margin-top:1.65pt;width:2in;height:2in;z-index:251647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" fillcolor="white [3201]" strokecolor="black [3200]" strokeweight="2pt">
                      <v:textbox style="mso-fit-shape-to-text:t">
                        <w:txbxContent>
                          <w:p w14:paraId="5A679418"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UI Design</w:t>
                            </w:r>
                          </w:p>
                        </w:txbxContent>
                      </v:textbox>
                    </v:shape>
                  </w:pict>
                </mc:Fallback>
              </mc:AlternateContent>
            </w:r>
          </w:p>
          <w:p w14:paraId="1D3E07DD" w14:textId="77777777" w:rsidR="0026772E" w:rsidRPr="00DF3C1C" w:rsidRDefault="0026772E">
            <w:pPr>
              <w:pStyle w:val="Body"/>
              <w:rPr>
                <w:rFonts w:eastAsia="Arial"/>
                <w:sz w:val="22"/>
                <w:szCs w:val="22"/>
                <w:lang w:val="en-US"/>
              </w:rPr>
            </w:pPr>
          </w:p>
          <w:p w14:paraId="6FC07D6D"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4896" behindDoc="0" locked="0" layoutInCell="1" allowOverlap="1" wp14:anchorId="19DD828A" wp14:editId="61E5A798">
                      <wp:simplePos x="0" y="0"/>
                      <wp:positionH relativeFrom="column">
                        <wp:posOffset>3836035</wp:posOffset>
                      </wp:positionH>
                      <wp:positionV relativeFrom="paragraph">
                        <wp:posOffset>180340</wp:posOffset>
                      </wp:positionV>
                      <wp:extent cx="21590" cy="609600"/>
                      <wp:effectExtent l="30480" t="0" r="62230" b="0"/>
                      <wp:wrapNone/>
                      <wp:docPr id="79" name="Straight Arrow Connector 79"/>
                      <wp:cNvGraphicFramePr/>
                      <a:graphic xmlns:a="http://schemas.openxmlformats.org/drawingml/2006/main">
                        <a:graphicData uri="http://schemas.microsoft.com/office/word/2010/wordprocessingShape">
                          <wps:wsp>
                            <wps:cNvCnPr/>
                            <wps:spPr>
                              <a:xfrm>
                                <a:off x="5219700" y="5299075"/>
                                <a:ext cx="21590" cy="60960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02.05pt;margin-top:14.2pt;height:48pt;width:1.7pt;z-index:251687936;mso-width-relative:page;mso-height-relative:page;" filled="f" stroked="t" coordsize="21600,21600" o:gfxdata="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Wk4h/2AAAAAoBAAAPAAAAAAAAAAEAIAAAACIAAABkcnMvZG93bnJldi54bWxQSwECFAAUAAAA&#10;CACHTuJAUuUcbycCAABNBAAADgAAAAAAAAABACAAAAAnAQAAZHJzL2Uyb0RvYy54bWxQSwUGAAAA&#10;AAYABgBZAQAAwAUAAAAA&#10;">
                      <v:fill on="f" focussize="0,0"/>
                      <v:stroke color="#EC792B [3205]" joinstyle="round" endarrow="open"/>
                      <v:imagedata o:title=""/>
                      <o:lock v:ext="edit" aspectratio="f"/>
                    </v:shape>
                  </w:pict>
                </mc:Fallback>
              </mc:AlternateContent>
            </w:r>
          </w:p>
          <w:p w14:paraId="4698BE20" w14:textId="77777777" w:rsidR="0026772E" w:rsidRPr="00DF3C1C" w:rsidRDefault="0026772E">
            <w:pPr>
              <w:pStyle w:val="Body"/>
              <w:rPr>
                <w:rFonts w:eastAsia="Arial"/>
                <w:sz w:val="22"/>
                <w:szCs w:val="22"/>
                <w:lang w:val="en-US"/>
              </w:rPr>
            </w:pPr>
          </w:p>
          <w:p w14:paraId="6CC2B175" w14:textId="77777777" w:rsidR="0026772E" w:rsidRPr="00DF3C1C" w:rsidRDefault="0026772E">
            <w:pPr>
              <w:pStyle w:val="Body"/>
              <w:rPr>
                <w:rFonts w:eastAsia="Arial"/>
                <w:sz w:val="22"/>
                <w:szCs w:val="22"/>
                <w:lang w:val="en-US"/>
              </w:rPr>
            </w:pPr>
          </w:p>
          <w:p w14:paraId="041EBB8F" w14:textId="77777777" w:rsidR="0026772E" w:rsidRPr="00DF3C1C" w:rsidRDefault="0026772E">
            <w:pPr>
              <w:pStyle w:val="Body"/>
              <w:rPr>
                <w:rFonts w:eastAsia="Arial"/>
                <w:sz w:val="22"/>
                <w:szCs w:val="22"/>
                <w:lang w:val="en-US"/>
              </w:rPr>
            </w:pPr>
          </w:p>
          <w:p w14:paraId="2A0E1FB6"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51584" behindDoc="0" locked="0" layoutInCell="1" allowOverlap="1" wp14:anchorId="425B6CA7" wp14:editId="486414DD">
                      <wp:simplePos x="0" y="0"/>
                      <wp:positionH relativeFrom="column">
                        <wp:posOffset>3402330</wp:posOffset>
                      </wp:positionH>
                      <wp:positionV relativeFrom="paragraph">
                        <wp:posOffset>126365</wp:posOffset>
                      </wp:positionV>
                      <wp:extent cx="1260475" cy="319405"/>
                      <wp:effectExtent l="12700" t="12700" r="22225" b="29845"/>
                      <wp:wrapNone/>
                      <wp:docPr id="61" name="Text Box 61"/>
                      <wp:cNvGraphicFramePr/>
                      <a:graphic xmlns:a="http://schemas.openxmlformats.org/drawingml/2006/main">
                        <a:graphicData uri="http://schemas.microsoft.com/office/word/2010/wordprocessingShape">
                          <wps:wsp>
                            <wps:cNvSpPr txBox="1"/>
                            <wps:spPr>
                              <a:xfrm>
                                <a:off x="0" y="0"/>
                                <a:ext cx="1260475" cy="319405"/>
                              </a:xfrm>
                              <a:prstGeom prst="rect">
                                <a:avLst/>
                              </a:prstGeom>
                            </wps:spPr>
                            <wps:style>
                              <a:lnRef idx="2">
                                <a:schemeClr val="dk1"/>
                              </a:lnRef>
                              <a:fillRef idx="1">
                                <a:schemeClr val="lt1"/>
                              </a:fillRef>
                              <a:effectRef idx="0">
                                <a:schemeClr val="dk1"/>
                              </a:effectRef>
                              <a:fontRef idx="minor">
                                <a:schemeClr val="dk1"/>
                              </a:fontRef>
                            </wps:style>
                            <wps:txbx>
                              <w:txbxContent>
                                <w:p w14:paraId="43FA56F4"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25B6CA7" id="Text Box 61" o:spid="_x0000_s1036" type="#_x0000_t202" style="position:absolute;margin-left:267.9pt;margin-top:9.95pt;width:99.25pt;height:25.1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" fillcolor="white [3201]" strokecolor="black [3200]" strokeweight="2pt">
                      <v:textbox>
                        <w:txbxContent>
                          <w:p w14:paraId="43FA56F4"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Implementation</w:t>
                            </w:r>
                          </w:p>
                        </w:txbxContent>
                      </v:textbox>
                    </v:shape>
                  </w:pict>
                </mc:Fallback>
              </mc:AlternateContent>
            </w:r>
          </w:p>
          <w:p w14:paraId="7AE35CE2"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6944" behindDoc="0" locked="0" layoutInCell="1" allowOverlap="1" wp14:anchorId="42814617" wp14:editId="746AB818">
                      <wp:simplePos x="0" y="0"/>
                      <wp:positionH relativeFrom="column">
                        <wp:posOffset>4632325</wp:posOffset>
                      </wp:positionH>
                      <wp:positionV relativeFrom="paragraph">
                        <wp:posOffset>156210</wp:posOffset>
                      </wp:positionV>
                      <wp:extent cx="723900" cy="662940"/>
                      <wp:effectExtent l="0" t="48895" r="22860" b="8255"/>
                      <wp:wrapNone/>
                      <wp:docPr id="81" name="Elbow Connector 81"/>
                      <wp:cNvGraphicFramePr/>
                      <a:graphic xmlns:a="http://schemas.openxmlformats.org/drawingml/2006/main">
                        <a:graphicData uri="http://schemas.microsoft.com/office/word/2010/wordprocessingShape">
                          <wps:wsp>
                            <wps:cNvCnPr/>
                            <wps:spPr>
                              <a:xfrm rot="16200000" flipV="1">
                                <a:off x="6015990" y="6089650"/>
                                <a:ext cx="723900" cy="662940"/>
                              </a:xfrm>
                              <a:prstGeom prst="bentConnector2">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3" type="#_x0000_t33" style="position:absolute;left:0pt;flip:y;margin-left:364.75pt;margin-top:12.3pt;height:52.2pt;width:57pt;rotation:5898240f;z-index:251689984;mso-width-relative:page;mso-height-relative:page;" filled="f" stroked="t" coordsize="21600,21600" o:gfxdata="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AlaI01gAAAAoBAAAPAAAAAAAAAAEAIAAAACIAAABkcnMvZG93bnJldi54bWxQ&#10;SwECFAAUAAAACACHTuJAcN6x/zICAABbBAAADgAAAAAAAAABACAAAAAlAQAAZHJzL2Uyb0RvYy54&#10;bWxQSwUGAAAAAAYABgBZAQAAyQUAAAAA&#10;">
                      <v:fill on="f" focussize="0,0"/>
                      <v:stroke color="#EC792B [3205]" joinstyle="round" endarrow="open"/>
                      <v:imagedata o:title=""/>
                      <o:lock v:ext="edit" aspectratio="f"/>
                    </v:shape>
                  </w:pict>
                </mc:Fallback>
              </mc:AlternateContent>
            </w:r>
          </w:p>
          <w:p w14:paraId="7F6F4D26"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5920" behindDoc="0" locked="0" layoutInCell="1" allowOverlap="1" wp14:anchorId="3D256575" wp14:editId="5EB21357">
                      <wp:simplePos x="0" y="0"/>
                      <wp:positionH relativeFrom="column">
                        <wp:posOffset>3885565</wp:posOffset>
                      </wp:positionH>
                      <wp:positionV relativeFrom="paragraph">
                        <wp:posOffset>127635</wp:posOffset>
                      </wp:positionV>
                      <wp:extent cx="23495" cy="551180"/>
                      <wp:effectExtent l="45720" t="0" r="45085" b="1270"/>
                      <wp:wrapNone/>
                      <wp:docPr id="80" name="Straight Arrow Connector 80"/>
                      <wp:cNvGraphicFramePr/>
                      <a:graphic xmlns:a="http://schemas.openxmlformats.org/drawingml/2006/main">
                        <a:graphicData uri="http://schemas.microsoft.com/office/word/2010/wordprocessingShape">
                          <wps:wsp>
                            <wps:cNvCnPr/>
                            <wps:spPr>
                              <a:xfrm flipH="1">
                                <a:off x="5405120" y="6218555"/>
                                <a:ext cx="23495" cy="55118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05.95pt;margin-top:10.05pt;height:43.4pt;width:1.85pt;z-index:251688960;mso-width-relative:page;mso-height-relative:page;" filled="f" stroked="t" coordsize="21600,21600" o:gfxdata="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FOHN7XAAAA&#10;CgEAAA8AAAAAAAAAAQAgAAAAIgAAAGRycy9kb3ducmV2LnhtbFBLAQIUABQAAAAIAIdO4kC/pbUQ&#10;HgIAADAEAAAOAAAAAAAAAAEAIAAAACYBAABkcnMvZTJvRG9jLnhtbFBLBQYAAAAABgAGAFkBAAC2&#10;BQAAAAA=&#10;">
                      <v:fill on="f" focussize="0,0"/>
                      <v:stroke color="#EC792B [3205]" joinstyle="round" endarrow="open"/>
                      <v:imagedata o:title=""/>
                      <o:lock v:ext="edit" aspectratio="f"/>
                    </v:shape>
                  </w:pict>
                </mc:Fallback>
              </mc:AlternateContent>
            </w:r>
          </w:p>
          <w:p w14:paraId="6BEF9F2A" w14:textId="77777777" w:rsidR="0026772E" w:rsidRPr="00DF3C1C" w:rsidRDefault="007F5F2F">
            <w:pPr>
              <w:pStyle w:val="Body"/>
              <w:rPr>
                <w:rFonts w:eastAsia="Arial"/>
                <w:sz w:val="22"/>
                <w:szCs w:val="22"/>
                <w:lang w:val="en-US"/>
              </w:rPr>
            </w:pPr>
            <w:r w:rsidRPr="00DF3C1C">
              <w:rPr>
                <w:noProof/>
              </w:rPr>
              <mc:AlternateContent>
                <mc:Choice Requires="wpg">
                  <w:drawing>
                    <wp:anchor distT="0" distB="0" distL="114300" distR="114300" simplePos="0" relativeHeight="251639296" behindDoc="0" locked="0" layoutInCell="1" allowOverlap="1" wp14:anchorId="709CE8A3" wp14:editId="4E95B4F8">
                      <wp:simplePos x="0" y="0"/>
                      <wp:positionH relativeFrom="column">
                        <wp:posOffset>1112520</wp:posOffset>
                      </wp:positionH>
                      <wp:positionV relativeFrom="paragraph">
                        <wp:posOffset>7492365</wp:posOffset>
                      </wp:positionV>
                      <wp:extent cx="5459730" cy="7138035"/>
                      <wp:effectExtent l="19050" t="19050" r="45720" b="62865"/>
                      <wp:wrapNone/>
                      <wp:docPr id="25" name="Group 25"/>
                      <wp:cNvGraphicFramePr/>
                      <a:graphic xmlns:a="http://schemas.openxmlformats.org/drawingml/2006/main">
                        <a:graphicData uri="http://schemas.microsoft.com/office/word/2010/wordprocessingGroup">
                          <wpg:wgp>
                            <wpg:cNvGrpSpPr/>
                            <wpg:grpSpPr>
                              <a:xfrm>
                                <a:off x="0" y="0"/>
                                <a:ext cx="5459730" cy="7138035"/>
                                <a:chOff x="1752" y="1633"/>
                                <a:chExt cx="8598" cy="11241"/>
                              </a:xfrm>
                            </wpg:grpSpPr>
                            <wps:wsp>
                              <wps:cNvPr id="2" name="Rounded Rectangle 2"/>
                              <wps:cNvSpPr/>
                              <wps:spPr>
                                <a:xfrm>
                                  <a:off x="2097" y="1633"/>
                                  <a:ext cx="2415" cy="531"/>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2C19B106" w14:textId="77777777" w:rsidR="00DF3C1C" w:rsidRDefault="00DF3C1C">
                                    <w:r>
                                      <w:t>Problem statement</w:t>
                                    </w:r>
                                  </w:p>
                                </w:txbxContent>
                              </wps:txbx>
                              <wps:bodyPr upright="1"/>
                            </wps:wsp>
                            <wps:wsp>
                              <wps:cNvPr id="3" name="Straight Arrow Connector 3"/>
                              <wps:cNvCnPr/>
                              <wps:spPr>
                                <a:xfrm>
                                  <a:off x="4512" y="1993"/>
                                  <a:ext cx="1530" cy="0"/>
                                </a:xfrm>
                                <a:prstGeom prst="straightConnector1">
                                  <a:avLst/>
                                </a:prstGeom>
                                <a:ln w="31750" cap="flat" cmpd="sng">
                                  <a:solidFill>
                                    <a:srgbClr val="5B9BD5"/>
                                  </a:solidFill>
                                  <a:prstDash val="solid"/>
                                  <a:headEnd type="none" w="med" len="med"/>
                                  <a:tailEnd type="triangle" w="med" len="med"/>
                                </a:ln>
                              </wps:spPr>
                              <wps:bodyPr/>
                            </wps:wsp>
                            <wps:wsp>
                              <wps:cNvPr id="4" name="Rounded Rectangle 4"/>
                              <wps:cNvSpPr/>
                              <wps:spPr>
                                <a:xfrm>
                                  <a:off x="6042" y="1633"/>
                                  <a:ext cx="2595" cy="606"/>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1BB9804A" w14:textId="77777777" w:rsidR="00DF3C1C" w:rsidRDefault="00DF3C1C">
                                    <w:r>
                                      <w:t>Literature review</w:t>
                                    </w:r>
                                  </w:p>
                                </w:txbxContent>
                              </wps:txbx>
                              <wps:bodyPr upright="1"/>
                            </wps:wsp>
                            <wps:wsp>
                              <wps:cNvPr id="5" name="Rounded Rectangle 5"/>
                              <wps:cNvSpPr/>
                              <wps:spPr>
                                <a:xfrm>
                                  <a:off x="6117" y="3079"/>
                                  <a:ext cx="2595" cy="555"/>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36C8D017" w14:textId="77777777" w:rsidR="00DF3C1C" w:rsidRDefault="00DF3C1C">
                                    <w:r>
                                      <w:t>Requirement gathering</w:t>
                                    </w:r>
                                  </w:p>
                                </w:txbxContent>
                              </wps:txbx>
                              <wps:bodyPr upright="1"/>
                            </wps:wsp>
                            <wps:wsp>
                              <wps:cNvPr id="6" name="Rounded Rectangle 6"/>
                              <wps:cNvSpPr/>
                              <wps:spPr>
                                <a:xfrm>
                                  <a:off x="3630" y="6158"/>
                                  <a:ext cx="6720" cy="1441"/>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4E3E95F6" w14:textId="77777777" w:rsidR="00DF3C1C" w:rsidRDefault="00DF3C1C">
                                    <w:pPr>
                                      <w:jc w:val="center"/>
                                    </w:pPr>
                                    <w:r>
                                      <w:t>Design</w:t>
                                    </w:r>
                                  </w:p>
                                </w:txbxContent>
                              </wps:txbx>
                              <wps:bodyPr upright="1"/>
                            </wps:wsp>
                            <wps:wsp>
                              <wps:cNvPr id="7" name="Rounded Rectangle 7"/>
                              <wps:cNvSpPr/>
                              <wps:spPr>
                                <a:xfrm>
                                  <a:off x="6192" y="4580"/>
                                  <a:ext cx="2595" cy="539"/>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29A64F9F" w14:textId="77777777" w:rsidR="00DF3C1C" w:rsidRDefault="00DF3C1C">
                                    <w:r>
                                      <w:t xml:space="preserve">Requirement </w:t>
                                    </w:r>
                                  </w:p>
                                </w:txbxContent>
                              </wps:txbx>
                              <wps:bodyPr upright="1"/>
                            </wps:wsp>
                            <wps:wsp>
                              <wps:cNvPr id="8" name="Rounded Rectangle 8"/>
                              <wps:cNvSpPr/>
                              <wps:spPr>
                                <a:xfrm>
                                  <a:off x="1752" y="3079"/>
                                  <a:ext cx="3225" cy="591"/>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514EBC31" w14:textId="77777777" w:rsidR="00DF3C1C" w:rsidRDefault="00DF3C1C">
                                    <w:pPr>
                                      <w:jc w:val="center"/>
                                    </w:pPr>
                                    <w:r>
                                      <w:t>Documentation</w:t>
                                    </w:r>
                                  </w:p>
                                </w:txbxContent>
                              </wps:txbx>
                              <wps:bodyPr upright="1"/>
                            </wps:wsp>
                            <wps:wsp>
                              <wps:cNvPr id="9" name="Straight Arrow Connector 9"/>
                              <wps:cNvCnPr/>
                              <wps:spPr>
                                <a:xfrm>
                                  <a:off x="7289" y="7624"/>
                                  <a:ext cx="0" cy="931"/>
                                </a:xfrm>
                                <a:prstGeom prst="straightConnector1">
                                  <a:avLst/>
                                </a:prstGeom>
                                <a:ln w="31750" cap="flat" cmpd="sng">
                                  <a:solidFill>
                                    <a:srgbClr val="5B9BD5"/>
                                  </a:solidFill>
                                  <a:prstDash val="solid"/>
                                  <a:headEnd type="none" w="med" len="med"/>
                                  <a:tailEnd type="triangle" w="med" len="med"/>
                                </a:ln>
                              </wps:spPr>
                              <wps:bodyPr/>
                            </wps:wsp>
                            <wps:wsp>
                              <wps:cNvPr id="10" name="Straight Arrow Connector 10"/>
                              <wps:cNvCnPr/>
                              <wps:spPr>
                                <a:xfrm>
                                  <a:off x="7498" y="5119"/>
                                  <a:ext cx="0" cy="1064"/>
                                </a:xfrm>
                                <a:prstGeom prst="straightConnector1">
                                  <a:avLst/>
                                </a:prstGeom>
                                <a:ln w="31750" cap="flat" cmpd="sng">
                                  <a:solidFill>
                                    <a:srgbClr val="5B9BD5"/>
                                  </a:solidFill>
                                  <a:prstDash val="solid"/>
                                  <a:headEnd type="none" w="med" len="med"/>
                                  <a:tailEnd type="triangle" w="med" len="med"/>
                                </a:ln>
                              </wps:spPr>
                              <wps:bodyPr/>
                            </wps:wsp>
                            <wps:wsp>
                              <wps:cNvPr id="11" name="Straight Arrow Connector 11"/>
                              <wps:cNvCnPr/>
                              <wps:spPr>
                                <a:xfrm>
                                  <a:off x="7407" y="3634"/>
                                  <a:ext cx="1" cy="946"/>
                                </a:xfrm>
                                <a:prstGeom prst="straightConnector1">
                                  <a:avLst/>
                                </a:prstGeom>
                                <a:ln w="31750" cap="flat" cmpd="sng">
                                  <a:solidFill>
                                    <a:srgbClr val="5B9BD5"/>
                                  </a:solidFill>
                                  <a:prstDash val="solid"/>
                                  <a:headEnd type="none" w="med" len="med"/>
                                  <a:tailEnd type="triangle" w="med" len="med"/>
                                </a:ln>
                              </wps:spPr>
                              <wps:bodyPr/>
                            </wps:wsp>
                            <wps:wsp>
                              <wps:cNvPr id="12" name="Straight Arrow Connector 12"/>
                              <wps:cNvCnPr/>
                              <wps:spPr>
                                <a:xfrm flipH="1">
                                  <a:off x="4977" y="3409"/>
                                  <a:ext cx="1140" cy="1"/>
                                </a:xfrm>
                                <a:prstGeom prst="straightConnector1">
                                  <a:avLst/>
                                </a:prstGeom>
                                <a:ln w="31750" cap="flat" cmpd="sng">
                                  <a:solidFill>
                                    <a:srgbClr val="5B9BD5"/>
                                  </a:solidFill>
                                  <a:prstDash val="solid"/>
                                  <a:headEnd type="none" w="med" len="med"/>
                                  <a:tailEnd type="triangle" w="med" len="med"/>
                                </a:ln>
                              </wps:spPr>
                              <wps:bodyPr/>
                            </wps:wsp>
                            <wps:wsp>
                              <wps:cNvPr id="13" name="Rectangles 13"/>
                              <wps:cNvSpPr/>
                              <wps:spPr>
                                <a:xfrm>
                                  <a:off x="4004" y="6679"/>
                                  <a:ext cx="1515"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2E36390B" w14:textId="77777777" w:rsidR="00DF3C1C" w:rsidRDefault="00DF3C1C">
                                    <w:r>
                                      <w:t xml:space="preserve">UI design </w:t>
                                    </w:r>
                                  </w:p>
                                </w:txbxContent>
                              </wps:txbx>
                              <wps:bodyPr upright="1"/>
                            </wps:wsp>
                            <wps:wsp>
                              <wps:cNvPr id="14" name="Rectangles 14"/>
                              <wps:cNvSpPr/>
                              <wps:spPr>
                                <a:xfrm>
                                  <a:off x="5849" y="6679"/>
                                  <a:ext cx="2040"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6A55310E" w14:textId="77777777" w:rsidR="00DF3C1C" w:rsidRDefault="00DF3C1C">
                                    <w:r>
                                      <w:t>Database design</w:t>
                                    </w:r>
                                  </w:p>
                                </w:txbxContent>
                              </wps:txbx>
                              <wps:bodyPr upright="1"/>
                            </wps:wsp>
                            <wps:wsp>
                              <wps:cNvPr id="15" name="Rectangles 15"/>
                              <wps:cNvSpPr/>
                              <wps:spPr>
                                <a:xfrm>
                                  <a:off x="8189" y="6679"/>
                                  <a:ext cx="1993"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1BED927E" w14:textId="77777777" w:rsidR="00DF3C1C" w:rsidRDefault="00DF3C1C">
                                    <w:r>
                                      <w:t>System design</w:t>
                                    </w:r>
                                  </w:p>
                                </w:txbxContent>
                              </wps:txbx>
                              <wps:bodyPr upright="1"/>
                            </wps:wsp>
                            <wps:wsp>
                              <wps:cNvPr id="16" name="Rounded Rectangle 16"/>
                              <wps:cNvSpPr/>
                              <wps:spPr>
                                <a:xfrm>
                                  <a:off x="5519" y="8555"/>
                                  <a:ext cx="3118" cy="584"/>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6718DF3F" w14:textId="77777777" w:rsidR="00DF3C1C" w:rsidRDefault="00DF3C1C">
                                    <w:pPr>
                                      <w:jc w:val="center"/>
                                    </w:pPr>
                                    <w:r>
                                      <w:t>Implementation</w:t>
                                    </w:r>
                                  </w:p>
                                </w:txbxContent>
                              </wps:txbx>
                              <wps:bodyPr upright="1"/>
                            </wps:wsp>
                            <wps:wsp>
                              <wps:cNvPr id="17" name="Rounded Rectangle 17"/>
                              <wps:cNvSpPr/>
                              <wps:spPr>
                                <a:xfrm>
                                  <a:off x="4257" y="9784"/>
                                  <a:ext cx="5625" cy="1441"/>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740E0BB8" w14:textId="77777777" w:rsidR="00DF3C1C" w:rsidRDefault="00DF3C1C">
                                    <w:pPr>
                                      <w:jc w:val="center"/>
                                    </w:pPr>
                                    <w:r>
                                      <w:t>Testing</w:t>
                                    </w:r>
                                  </w:p>
                                  <w:p w14:paraId="59E4841C" w14:textId="77777777" w:rsidR="00DF3C1C" w:rsidRDefault="00DF3C1C">
                                    <w:pPr>
                                      <w:jc w:val="center"/>
                                    </w:pPr>
                                  </w:p>
                                </w:txbxContent>
                              </wps:txbx>
                              <wps:bodyPr upright="1"/>
                            </wps:wsp>
                            <wps:wsp>
                              <wps:cNvPr id="18" name="Rectangles 18"/>
                              <wps:cNvSpPr/>
                              <wps:spPr>
                                <a:xfrm>
                                  <a:off x="4692" y="10339"/>
                                  <a:ext cx="2100"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3DEC0481" w14:textId="77777777" w:rsidR="00DF3C1C" w:rsidRDefault="00DF3C1C">
                                    <w:r>
                                      <w:t>Unit testing</w:t>
                                    </w:r>
                                  </w:p>
                                </w:txbxContent>
                              </wps:txbx>
                              <wps:bodyPr upright="1"/>
                            </wps:wsp>
                            <wps:wsp>
                              <wps:cNvPr id="19" name="Rectangles 19"/>
                              <wps:cNvSpPr/>
                              <wps:spPr>
                                <a:xfrm>
                                  <a:off x="7092" y="10339"/>
                                  <a:ext cx="2310"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14A23411" w14:textId="77777777" w:rsidR="00DF3C1C" w:rsidRDefault="00DF3C1C">
                                    <w:r>
                                      <w:t>Integration testing</w:t>
                                    </w:r>
                                  </w:p>
                                </w:txbxContent>
                              </wps:txbx>
                              <wps:bodyPr upright="1"/>
                            </wps:wsp>
                            <wps:wsp>
                              <wps:cNvPr id="20" name="Rounded Rectangle 20"/>
                              <wps:cNvSpPr/>
                              <wps:spPr>
                                <a:xfrm>
                                  <a:off x="4512" y="12004"/>
                                  <a:ext cx="3527" cy="870"/>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755DB198" w14:textId="77777777" w:rsidR="00DF3C1C" w:rsidRDefault="00DF3C1C">
                                    <w:pPr>
                                      <w:jc w:val="center"/>
                                    </w:pPr>
                                    <w:r>
                                      <w:t>Perfect plate App</w:t>
                                    </w:r>
                                  </w:p>
                                </w:txbxContent>
                              </wps:txbx>
                              <wps:bodyPr upright="1"/>
                            </wps:wsp>
                            <wps:wsp>
                              <wps:cNvPr id="21" name="Straight Arrow Connector 21"/>
                              <wps:cNvCnPr/>
                              <wps:spPr>
                                <a:xfrm flipH="1">
                                  <a:off x="2547" y="3693"/>
                                  <a:ext cx="15" cy="8656"/>
                                </a:xfrm>
                                <a:prstGeom prst="straightConnector1">
                                  <a:avLst/>
                                </a:prstGeom>
                                <a:ln w="31750" cap="flat" cmpd="sng">
                                  <a:solidFill>
                                    <a:srgbClr val="5B9BD5"/>
                                  </a:solidFill>
                                  <a:prstDash val="solid"/>
                                  <a:headEnd type="none" w="med" len="med"/>
                                  <a:tailEnd type="none" w="med" len="med"/>
                                </a:ln>
                              </wps:spPr>
                              <wps:bodyPr/>
                            </wps:wsp>
                            <wps:wsp>
                              <wps:cNvPr id="22" name="Straight Arrow Connector 22"/>
                              <wps:cNvCnPr/>
                              <wps:spPr>
                                <a:xfrm>
                                  <a:off x="2562" y="12349"/>
                                  <a:ext cx="1950" cy="0"/>
                                </a:xfrm>
                                <a:prstGeom prst="straightConnector1">
                                  <a:avLst/>
                                </a:prstGeom>
                                <a:ln w="31750" cap="flat" cmpd="sng">
                                  <a:solidFill>
                                    <a:srgbClr val="5B9BD5"/>
                                  </a:solidFill>
                                  <a:prstDash val="solid"/>
                                  <a:headEnd type="none" w="med" len="med"/>
                                  <a:tailEnd type="triangle" w="med" len="med"/>
                                </a:ln>
                              </wps:spPr>
                              <wps:bodyPr/>
                            </wps:wsp>
                            <wps:wsp>
                              <wps:cNvPr id="23" name="Straight Arrow Connector 23"/>
                              <wps:cNvCnPr/>
                              <wps:spPr>
                                <a:xfrm>
                                  <a:off x="7197" y="9139"/>
                                  <a:ext cx="0" cy="645"/>
                                </a:xfrm>
                                <a:prstGeom prst="straightConnector1">
                                  <a:avLst/>
                                </a:prstGeom>
                                <a:ln w="31750" cap="flat" cmpd="sng">
                                  <a:solidFill>
                                    <a:srgbClr val="5B9BD5"/>
                                  </a:solidFill>
                                  <a:prstDash val="solid"/>
                                  <a:headEnd type="none" w="med" len="med"/>
                                  <a:tailEnd type="triangle" w="med" len="med"/>
                                </a:ln>
                              </wps:spPr>
                              <wps:bodyPr/>
                            </wps:wsp>
                            <wps:wsp>
                              <wps:cNvPr id="24" name="Straight Arrow Connector 24"/>
                              <wps:cNvCnPr/>
                              <wps:spPr>
                                <a:xfrm>
                                  <a:off x="7092" y="11225"/>
                                  <a:ext cx="0" cy="779"/>
                                </a:xfrm>
                                <a:prstGeom prst="straightConnector1">
                                  <a:avLst/>
                                </a:prstGeom>
                                <a:ln w="31750" cap="flat" cmpd="sng">
                                  <a:solidFill>
                                    <a:srgbClr val="5B9BD5"/>
                                  </a:solidFill>
                                  <a:prstDash val="solid"/>
                                  <a:headEnd type="none" w="med" len="med"/>
                                  <a:tailEnd type="triangle" w="med" len="med"/>
                                </a:ln>
                              </wps:spPr>
                              <wps:bodyPr/>
                            </wps:wsp>
                          </wpg:wgp>
                        </a:graphicData>
                      </a:graphic>
                    </wp:anchor>
                  </w:drawing>
                </mc:Choice>
                <mc:Fallback>
                  <w:pict>
                    <v:group w14:anchorId="709CE8A3" id="Group 25" o:spid="_x0000_s1037" style="position:absolute;margin-left:87.6pt;margin-top:589.95pt;width:429.9pt;height:562.05pt;z-index:251639296" coordorigin="1752,1633" coordsize="8598,112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">
                      <v:roundrect id="Rounded Rectangle 2" o:spid="_x0000_s1038" style="position:absolute;left:2097;top:1633;width:2415;height:53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" fillcolor="black" strokecolor="#f2f2f2" strokeweight="3pt">
                        <v:shadow on="t" color="#7f7f7f" opacity=".5" offset="1pt"/>
                        <v:textbox>
                          <w:txbxContent>
                            <w:p w14:paraId="2C19B106" w14:textId="77777777" w:rsidR="00DF3C1C" w:rsidRDefault="00DF3C1C">
                              <w:r>
                                <w:t>Problem statement</w:t>
                              </w:r>
                            </w:p>
                          </w:txbxContent>
                        </v:textbox>
                      </v:roundrect>
                      <v:shapetype id="_x0000_t32" coordsize="21600,21600" o:spt="32" o:oned="t" path="m,l21600,21600e" filled="f">
                        <v:path arrowok="t" fillok="f" o:connecttype="none"/>
                        <o:lock v:ext="edit" shapetype="t"/>
                      </v:shapetype>
                      <v:shape id="Straight Arrow Connector 3" o:spid="_x0000_s1039" type="#_x0000_t32" style="position:absolute;left:4512;top:1993;width:153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" strokecolor="#5b9bd5" strokeweight="2.5pt">
                        <v:stroke endarrow="block"/>
                      </v:shape>
                      <v:roundrect id="Rounded Rectangle 4" o:spid="_x0000_s1040" style="position:absolute;left:6042;top:1633;width:2595;height:606;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" fillcolor="black" strokecolor="#f2f2f2" strokeweight="3pt">
                        <v:shadow on="t" color="#7f7f7f" opacity=".5" offset="1pt"/>
                        <v:textbox>
                          <w:txbxContent>
                            <w:p w14:paraId="1BB9804A" w14:textId="77777777" w:rsidR="00DF3C1C" w:rsidRDefault="00DF3C1C">
                              <w:r>
                                <w:t>Literature review</w:t>
                              </w:r>
                            </w:p>
                          </w:txbxContent>
                        </v:textbox>
                      </v:roundrect>
                      <v:roundrect id="Rounded Rectangle 5" o:spid="_x0000_s1041" style="position:absolute;left:6117;top:3079;width:2595;height:55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" fillcolor="black" strokecolor="#f2f2f2" strokeweight="3pt">
                        <v:shadow on="t" color="#7f7f7f" opacity=".5" offset="1pt"/>
                        <v:textbox>
                          <w:txbxContent>
                            <w:p w14:paraId="36C8D017" w14:textId="77777777" w:rsidR="00DF3C1C" w:rsidRDefault="00DF3C1C">
                              <w:r>
                                <w:t>Requirement gathering</w:t>
                              </w:r>
                            </w:p>
                          </w:txbxContent>
                        </v:textbox>
                      </v:roundrect>
                      <v:roundrect id="Rounded Rectangle 6" o:spid="_x0000_s1042" style="position:absolute;left:3630;top:6158;width:6720;height:144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" fillcolor="black" strokecolor="#f2f2f2" strokeweight="3pt">
                        <v:shadow on="t" color="#7f7f7f" opacity=".5" offset="1pt"/>
                        <v:textbox>
                          <w:txbxContent>
                            <w:p w14:paraId="4E3E95F6" w14:textId="77777777" w:rsidR="00DF3C1C" w:rsidRDefault="00DF3C1C">
                              <w:pPr>
                                <w:jc w:val="center"/>
                              </w:pPr>
                              <w:r>
                                <w:t>Design</w:t>
                              </w:r>
                            </w:p>
                          </w:txbxContent>
                        </v:textbox>
                      </v:roundrect>
                      <v:roundrect id="Rounded Rectangle 7" o:spid="_x0000_s1043" style="position:absolute;left:6192;top:4580;width:2595;height:539;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" fillcolor="black" strokecolor="#f2f2f2" strokeweight="3pt">
                        <v:shadow on="t" color="#7f7f7f" opacity=".5" offset="1pt"/>
                        <v:textbox>
                          <w:txbxContent>
                            <w:p w14:paraId="29A64F9F" w14:textId="77777777" w:rsidR="00DF3C1C" w:rsidRDefault="00DF3C1C">
                              <w:r>
                                <w:t xml:space="preserve">Requirement </w:t>
                              </w:r>
                            </w:p>
                          </w:txbxContent>
                        </v:textbox>
                      </v:roundrect>
                      <v:roundrect id="Rounded Rectangle 8" o:spid="_x0000_s1044" style="position:absolute;left:1752;top:3079;width:3225;height:59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" fillcolor="black" strokecolor="#f2f2f2" strokeweight="3pt">
                        <v:shadow on="t" color="#7f7f7f" opacity=".5" offset="1pt"/>
                        <v:textbox>
                          <w:txbxContent>
                            <w:p w14:paraId="514EBC31" w14:textId="77777777" w:rsidR="00DF3C1C" w:rsidRDefault="00DF3C1C">
                              <w:pPr>
                                <w:jc w:val="center"/>
                              </w:pPr>
                              <w:r>
                                <w:t>Documentation</w:t>
                              </w:r>
                            </w:p>
                          </w:txbxContent>
                        </v:textbox>
                      </v:roundrect>
                      <v:shape id="Straight Arrow Connector 9" o:spid="_x0000_s1045" type="#_x0000_t32" style="position:absolute;left:7289;top:7624;width:0;height:93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" strokecolor="#5b9bd5" strokeweight="2.5pt">
                        <v:stroke endarrow="block"/>
                      </v:shape>
                      <v:shape id="Straight Arrow Connector 10" o:spid="_x0000_s1046" type="#_x0000_t32" style="position:absolute;left:7498;top:5119;width:0;height:1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" strokecolor="#5b9bd5" strokeweight="2.5pt">
                        <v:stroke endarrow="block"/>
                      </v:shape>
                      <v:shape id="Straight Arrow Connector 11" o:spid="_x0000_s1047" type="#_x0000_t32" style="position:absolute;left:7407;top:3634;width:1;height:94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" strokecolor="#5b9bd5" strokeweight="2.5pt">
                        <v:stroke endarrow="block"/>
                      </v:shape>
                      <v:shape id="Straight Arrow Connector 12" o:spid="_x0000_s1048" type="#_x0000_t32" style="position:absolute;left:4977;top:3409;width:1140;height: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" strokecolor="#5b9bd5" strokeweight="2.5pt">
                        <v:stroke endarrow="block"/>
                      </v:shape>
                      <v:rect id="Rectangles 13" o:spid="_x0000_s1049" style="position:absolute;left:4004;top:6679;width:1515;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" strokecolor="#70ad47" strokeweight="2.5pt">
                        <v:textbox>
                          <w:txbxContent>
                            <w:p w14:paraId="2E36390B" w14:textId="77777777" w:rsidR="00DF3C1C" w:rsidRDefault="00DF3C1C">
                              <w:r>
                                <w:t xml:space="preserve">UI design </w:t>
                              </w:r>
                            </w:p>
                          </w:txbxContent>
                        </v:textbox>
                      </v:rect>
                      <v:rect id="Rectangles 14" o:spid="_x0000_s1050" style="position:absolute;left:5849;top:6679;width:2040;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" strokecolor="#70ad47" strokeweight="2.5pt">
                        <v:textbox>
                          <w:txbxContent>
                            <w:p w14:paraId="6A55310E" w14:textId="77777777" w:rsidR="00DF3C1C" w:rsidRDefault="00DF3C1C">
                              <w:r>
                                <w:t>Database design</w:t>
                              </w:r>
                            </w:p>
                          </w:txbxContent>
                        </v:textbox>
                      </v:rect>
                      <v:rect id="Rectangles 15" o:spid="_x0000_s1051" style="position:absolute;left:8189;top:6679;width:1993;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" strokecolor="#70ad47" strokeweight="2.5pt">
                        <v:textbox>
                          <w:txbxContent>
                            <w:p w14:paraId="1BED927E" w14:textId="77777777" w:rsidR="00DF3C1C" w:rsidRDefault="00DF3C1C">
                              <w:r>
                                <w:t>System design</w:t>
                              </w:r>
                            </w:p>
                          </w:txbxContent>
                        </v:textbox>
                      </v:rect>
                      <v:roundrect id="Rounded Rectangle 16" o:spid="_x0000_s1052" style="position:absolute;left:5519;top:8555;width:3118;height:584;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" fillcolor="black" strokecolor="#f2f2f2" strokeweight="3pt">
                        <v:shadow on="t" color="#7f7f7f" opacity=".5" offset="1pt"/>
                        <v:textbox>
                          <w:txbxContent>
                            <w:p w14:paraId="6718DF3F" w14:textId="77777777" w:rsidR="00DF3C1C" w:rsidRDefault="00DF3C1C">
                              <w:pPr>
                                <w:jc w:val="center"/>
                              </w:pPr>
                              <w:r>
                                <w:t>Implementation</w:t>
                              </w:r>
                            </w:p>
                          </w:txbxContent>
                        </v:textbox>
                      </v:roundrect>
                      <v:roundrect id="Rounded Rectangle 17" o:spid="_x0000_s1053" style="position:absolute;left:4257;top:9784;width:5625;height:144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" fillcolor="black" strokecolor="#f2f2f2" strokeweight="3pt">
                        <v:shadow on="t" color="#7f7f7f" opacity=".5" offset="1pt"/>
                        <v:textbox>
                          <w:txbxContent>
                            <w:p w14:paraId="740E0BB8" w14:textId="77777777" w:rsidR="00DF3C1C" w:rsidRDefault="00DF3C1C">
                              <w:pPr>
                                <w:jc w:val="center"/>
                              </w:pPr>
                              <w:r>
                                <w:t>Testing</w:t>
                              </w:r>
                            </w:p>
                            <w:p w14:paraId="59E4841C" w14:textId="77777777" w:rsidR="00DF3C1C" w:rsidRDefault="00DF3C1C">
                              <w:pPr>
                                <w:jc w:val="center"/>
                              </w:pPr>
                            </w:p>
                          </w:txbxContent>
                        </v:textbox>
                      </v:roundrect>
                      <v:rect id="Rectangles 18" o:spid="_x0000_s1054" style="position:absolute;left:4692;top:10339;width:2100;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" strokecolor="#70ad47" strokeweight="2.5pt">
                        <v:textbox>
                          <w:txbxContent>
                            <w:p w14:paraId="3DEC0481" w14:textId="77777777" w:rsidR="00DF3C1C" w:rsidRDefault="00DF3C1C">
                              <w:r>
                                <w:t>Unit testing</w:t>
                              </w:r>
                            </w:p>
                          </w:txbxContent>
                        </v:textbox>
                      </v:rect>
                      <v:rect id="Rectangles 19" o:spid="_x0000_s1055" style="position:absolute;left:7092;top:10339;width:2310;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" strokecolor="#70ad47" strokeweight="2.5pt">
                        <v:textbox>
                          <w:txbxContent>
                            <w:p w14:paraId="14A23411" w14:textId="77777777" w:rsidR="00DF3C1C" w:rsidRDefault="00DF3C1C">
                              <w:r>
                                <w:t>Integration testing</w:t>
                              </w:r>
                            </w:p>
                          </w:txbxContent>
                        </v:textbox>
                      </v:rect>
                      <v:roundrect id="Rounded Rectangle 20" o:spid="_x0000_s1056" style="position:absolute;left:4512;top:12004;width:3527;height:87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" fillcolor="black" strokecolor="#f2f2f2" strokeweight="3pt">
                        <v:shadow on="t" color="#7f7f7f" opacity=".5" offset="1pt"/>
                        <v:textbox>
                          <w:txbxContent>
                            <w:p w14:paraId="755DB198" w14:textId="77777777" w:rsidR="00DF3C1C" w:rsidRDefault="00DF3C1C">
                              <w:pPr>
                                <w:jc w:val="center"/>
                              </w:pPr>
                              <w:r>
                                <w:t>Perfect plate App</w:t>
                              </w:r>
                            </w:p>
                          </w:txbxContent>
                        </v:textbox>
                      </v:roundrect>
                      <v:shape id="Straight Arrow Connector 21" o:spid="_x0000_s1057" type="#_x0000_t32" style="position:absolute;left:2547;top:3693;width:15;height:865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" strokecolor="#5b9bd5" strokeweight="2.5pt"/>
                      <v:shape id="Straight Arrow Connector 22" o:spid="_x0000_s1058" type="#_x0000_t32" style="position:absolute;left:2562;top:12349;width:19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" strokecolor="#5b9bd5" strokeweight="2.5pt">
                        <v:stroke endarrow="block"/>
                      </v:shape>
                      <v:shape id="Straight Arrow Connector 23" o:spid="_x0000_s1059" type="#_x0000_t32" style="position:absolute;left:7197;top:9139;width:0;height: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" strokecolor="#5b9bd5" strokeweight="2.5pt">
                        <v:stroke endarrow="block"/>
                      </v:shape>
                      <v:shape id="Straight Arrow Connector 24" o:spid="_x0000_s1060" type="#_x0000_t32" style="position:absolute;left:7092;top:11225;width:0;height:7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" strokecolor="#5b9bd5" strokeweight="2.5pt">
                        <v:stroke endarrow="block"/>
                      </v:shape>
                    </v:group>
                  </w:pict>
                </mc:Fallback>
              </mc:AlternateContent>
            </w:r>
          </w:p>
          <w:p w14:paraId="62BA11E8" w14:textId="77777777" w:rsidR="0026772E" w:rsidRPr="00DF3C1C" w:rsidRDefault="007F5F2F">
            <w:pPr>
              <w:pStyle w:val="Body"/>
              <w:rPr>
                <w:rFonts w:eastAsia="Arial"/>
                <w:sz w:val="22"/>
                <w:szCs w:val="22"/>
                <w:lang w:val="en-US"/>
              </w:rPr>
            </w:pPr>
            <w:r w:rsidRPr="00DF3C1C">
              <w:rPr>
                <w:noProof/>
              </w:rPr>
              <mc:AlternateContent>
                <mc:Choice Requires="wpg">
                  <w:drawing>
                    <wp:anchor distT="0" distB="0" distL="114300" distR="114300" simplePos="0" relativeHeight="251641344" behindDoc="0" locked="0" layoutInCell="1" allowOverlap="1" wp14:anchorId="604C5C64" wp14:editId="6C816169">
                      <wp:simplePos x="0" y="0"/>
                      <wp:positionH relativeFrom="column">
                        <wp:posOffset>1112520</wp:posOffset>
                      </wp:positionH>
                      <wp:positionV relativeFrom="paragraph">
                        <wp:posOffset>7492365</wp:posOffset>
                      </wp:positionV>
                      <wp:extent cx="5459730" cy="7138035"/>
                      <wp:effectExtent l="19050" t="19050" r="45720" b="62865"/>
                      <wp:wrapNone/>
                      <wp:docPr id="49" name="Group 49"/>
                      <wp:cNvGraphicFramePr/>
                      <a:graphic xmlns:a="http://schemas.openxmlformats.org/drawingml/2006/main">
                        <a:graphicData uri="http://schemas.microsoft.com/office/word/2010/wordprocessingGroup">
                          <wpg:wgp>
                            <wpg:cNvGrpSpPr/>
                            <wpg:grpSpPr>
                              <a:xfrm>
                                <a:off x="0" y="0"/>
                                <a:ext cx="5459730" cy="7138035"/>
                                <a:chOff x="1752" y="1633"/>
                                <a:chExt cx="8598" cy="11241"/>
                              </a:xfrm>
                            </wpg:grpSpPr>
                            <wps:wsp>
                              <wps:cNvPr id="26" name="Rounded Rectangle 26"/>
                              <wps:cNvSpPr/>
                              <wps:spPr>
                                <a:xfrm>
                                  <a:off x="2097" y="1633"/>
                                  <a:ext cx="2415" cy="531"/>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23C17493" w14:textId="77777777" w:rsidR="00DF3C1C" w:rsidRDefault="00DF3C1C">
                                    <w:r>
                                      <w:t>Problem statement</w:t>
                                    </w:r>
                                  </w:p>
                                </w:txbxContent>
                              </wps:txbx>
                              <wps:bodyPr upright="1"/>
                            </wps:wsp>
                            <wps:wsp>
                              <wps:cNvPr id="27" name="Straight Arrow Connector 27"/>
                              <wps:cNvCnPr/>
                              <wps:spPr>
                                <a:xfrm>
                                  <a:off x="4512" y="1993"/>
                                  <a:ext cx="1530" cy="0"/>
                                </a:xfrm>
                                <a:prstGeom prst="straightConnector1">
                                  <a:avLst/>
                                </a:prstGeom>
                                <a:ln w="31750" cap="flat" cmpd="sng">
                                  <a:solidFill>
                                    <a:srgbClr val="5B9BD5"/>
                                  </a:solidFill>
                                  <a:prstDash val="solid"/>
                                  <a:headEnd type="none" w="med" len="med"/>
                                  <a:tailEnd type="triangle" w="med" len="med"/>
                                </a:ln>
                              </wps:spPr>
                              <wps:bodyPr/>
                            </wps:wsp>
                            <wps:wsp>
                              <wps:cNvPr id="28" name="Rounded Rectangle 28"/>
                              <wps:cNvSpPr/>
                              <wps:spPr>
                                <a:xfrm>
                                  <a:off x="6042" y="1633"/>
                                  <a:ext cx="2595" cy="606"/>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13F820FC" w14:textId="77777777" w:rsidR="00DF3C1C" w:rsidRDefault="00DF3C1C">
                                    <w:r>
                                      <w:t>Literature review</w:t>
                                    </w:r>
                                  </w:p>
                                </w:txbxContent>
                              </wps:txbx>
                              <wps:bodyPr upright="1"/>
                            </wps:wsp>
                            <wps:wsp>
                              <wps:cNvPr id="29" name="Rounded Rectangle 29"/>
                              <wps:cNvSpPr/>
                              <wps:spPr>
                                <a:xfrm>
                                  <a:off x="6117" y="3079"/>
                                  <a:ext cx="2595" cy="555"/>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39EDD6CA" w14:textId="77777777" w:rsidR="00DF3C1C" w:rsidRDefault="00DF3C1C">
                                    <w:r>
                                      <w:t>Requirement gathering</w:t>
                                    </w:r>
                                  </w:p>
                                </w:txbxContent>
                              </wps:txbx>
                              <wps:bodyPr upright="1"/>
                            </wps:wsp>
                            <wps:wsp>
                              <wps:cNvPr id="30" name="Rounded Rectangle 30"/>
                              <wps:cNvSpPr/>
                              <wps:spPr>
                                <a:xfrm>
                                  <a:off x="3630" y="6158"/>
                                  <a:ext cx="6720" cy="1441"/>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1B3A5AB8" w14:textId="77777777" w:rsidR="00DF3C1C" w:rsidRDefault="00DF3C1C">
                                    <w:pPr>
                                      <w:jc w:val="center"/>
                                    </w:pPr>
                                    <w:r>
                                      <w:t>Design</w:t>
                                    </w:r>
                                  </w:p>
                                </w:txbxContent>
                              </wps:txbx>
                              <wps:bodyPr upright="1"/>
                            </wps:wsp>
                            <wps:wsp>
                              <wps:cNvPr id="31" name="Rounded Rectangle 31"/>
                              <wps:cNvSpPr/>
                              <wps:spPr>
                                <a:xfrm>
                                  <a:off x="6192" y="4580"/>
                                  <a:ext cx="2595" cy="539"/>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127D4421" w14:textId="77777777" w:rsidR="00DF3C1C" w:rsidRDefault="00DF3C1C">
                                    <w:r>
                                      <w:t xml:space="preserve">Requirement </w:t>
                                    </w:r>
                                  </w:p>
                                </w:txbxContent>
                              </wps:txbx>
                              <wps:bodyPr upright="1"/>
                            </wps:wsp>
                            <wps:wsp>
                              <wps:cNvPr id="32" name="Rounded Rectangle 32"/>
                              <wps:cNvSpPr/>
                              <wps:spPr>
                                <a:xfrm>
                                  <a:off x="1752" y="3079"/>
                                  <a:ext cx="3225" cy="591"/>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4E70CF6A" w14:textId="77777777" w:rsidR="00DF3C1C" w:rsidRDefault="00DF3C1C">
                                    <w:pPr>
                                      <w:jc w:val="center"/>
                                    </w:pPr>
                                    <w:r>
                                      <w:t>Documentation</w:t>
                                    </w:r>
                                  </w:p>
                                </w:txbxContent>
                              </wps:txbx>
                              <wps:bodyPr upright="1"/>
                            </wps:wsp>
                            <wps:wsp>
                              <wps:cNvPr id="33" name="Straight Arrow Connector 33"/>
                              <wps:cNvCnPr/>
                              <wps:spPr>
                                <a:xfrm>
                                  <a:off x="7289" y="7624"/>
                                  <a:ext cx="0" cy="931"/>
                                </a:xfrm>
                                <a:prstGeom prst="straightConnector1">
                                  <a:avLst/>
                                </a:prstGeom>
                                <a:ln w="31750" cap="flat" cmpd="sng">
                                  <a:solidFill>
                                    <a:srgbClr val="5B9BD5"/>
                                  </a:solidFill>
                                  <a:prstDash val="solid"/>
                                  <a:headEnd type="none" w="med" len="med"/>
                                  <a:tailEnd type="triangle" w="med" len="med"/>
                                </a:ln>
                              </wps:spPr>
                              <wps:bodyPr/>
                            </wps:wsp>
                            <wps:wsp>
                              <wps:cNvPr id="34" name="Straight Arrow Connector 34"/>
                              <wps:cNvCnPr/>
                              <wps:spPr>
                                <a:xfrm>
                                  <a:off x="7498" y="5119"/>
                                  <a:ext cx="0" cy="1064"/>
                                </a:xfrm>
                                <a:prstGeom prst="straightConnector1">
                                  <a:avLst/>
                                </a:prstGeom>
                                <a:ln w="31750" cap="flat" cmpd="sng">
                                  <a:solidFill>
                                    <a:srgbClr val="5B9BD5"/>
                                  </a:solidFill>
                                  <a:prstDash val="solid"/>
                                  <a:headEnd type="none" w="med" len="med"/>
                                  <a:tailEnd type="triangle" w="med" len="med"/>
                                </a:ln>
                              </wps:spPr>
                              <wps:bodyPr/>
                            </wps:wsp>
                            <wps:wsp>
                              <wps:cNvPr id="35" name="Straight Arrow Connector 35"/>
                              <wps:cNvCnPr/>
                              <wps:spPr>
                                <a:xfrm>
                                  <a:off x="7407" y="3634"/>
                                  <a:ext cx="1" cy="946"/>
                                </a:xfrm>
                                <a:prstGeom prst="straightConnector1">
                                  <a:avLst/>
                                </a:prstGeom>
                                <a:ln w="31750" cap="flat" cmpd="sng">
                                  <a:solidFill>
                                    <a:srgbClr val="5B9BD5"/>
                                  </a:solidFill>
                                  <a:prstDash val="solid"/>
                                  <a:headEnd type="none" w="med" len="med"/>
                                  <a:tailEnd type="triangle" w="med" len="med"/>
                                </a:ln>
                              </wps:spPr>
                              <wps:bodyPr/>
                            </wps:wsp>
                            <wps:wsp>
                              <wps:cNvPr id="36" name="Straight Arrow Connector 36"/>
                              <wps:cNvCnPr/>
                              <wps:spPr>
                                <a:xfrm flipH="1">
                                  <a:off x="4977" y="3409"/>
                                  <a:ext cx="1140" cy="1"/>
                                </a:xfrm>
                                <a:prstGeom prst="straightConnector1">
                                  <a:avLst/>
                                </a:prstGeom>
                                <a:ln w="31750" cap="flat" cmpd="sng">
                                  <a:solidFill>
                                    <a:srgbClr val="5B9BD5"/>
                                  </a:solidFill>
                                  <a:prstDash val="solid"/>
                                  <a:headEnd type="none" w="med" len="med"/>
                                  <a:tailEnd type="triangle" w="med" len="med"/>
                                </a:ln>
                              </wps:spPr>
                              <wps:bodyPr/>
                            </wps:wsp>
                            <wps:wsp>
                              <wps:cNvPr id="37" name="Rectangles 37"/>
                              <wps:cNvSpPr/>
                              <wps:spPr>
                                <a:xfrm>
                                  <a:off x="4004" y="6679"/>
                                  <a:ext cx="1515"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090BB8AE" w14:textId="77777777" w:rsidR="00DF3C1C" w:rsidRDefault="00DF3C1C">
                                    <w:r>
                                      <w:t xml:space="preserve">UI design </w:t>
                                    </w:r>
                                  </w:p>
                                </w:txbxContent>
                              </wps:txbx>
                              <wps:bodyPr upright="1"/>
                            </wps:wsp>
                            <wps:wsp>
                              <wps:cNvPr id="38" name="Rectangles 38"/>
                              <wps:cNvSpPr/>
                              <wps:spPr>
                                <a:xfrm>
                                  <a:off x="5849" y="6679"/>
                                  <a:ext cx="2040"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42FD13FD" w14:textId="77777777" w:rsidR="00DF3C1C" w:rsidRDefault="00DF3C1C">
                                    <w:r>
                                      <w:t>Database design</w:t>
                                    </w:r>
                                  </w:p>
                                </w:txbxContent>
                              </wps:txbx>
                              <wps:bodyPr upright="1"/>
                            </wps:wsp>
                            <wps:wsp>
                              <wps:cNvPr id="39" name="Rectangles 39"/>
                              <wps:cNvSpPr/>
                              <wps:spPr>
                                <a:xfrm>
                                  <a:off x="8189" y="6679"/>
                                  <a:ext cx="1993"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222A9AB8" w14:textId="77777777" w:rsidR="00DF3C1C" w:rsidRDefault="00DF3C1C">
                                    <w:r>
                                      <w:t>System design</w:t>
                                    </w:r>
                                  </w:p>
                                </w:txbxContent>
                              </wps:txbx>
                              <wps:bodyPr upright="1"/>
                            </wps:wsp>
                            <wps:wsp>
                              <wps:cNvPr id="40" name="Rounded Rectangle 40"/>
                              <wps:cNvSpPr/>
                              <wps:spPr>
                                <a:xfrm>
                                  <a:off x="5519" y="8555"/>
                                  <a:ext cx="3118" cy="584"/>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209F8654" w14:textId="77777777" w:rsidR="00DF3C1C" w:rsidRDefault="00DF3C1C">
                                    <w:pPr>
                                      <w:jc w:val="center"/>
                                    </w:pPr>
                                    <w:r>
                                      <w:t>Implementation</w:t>
                                    </w:r>
                                  </w:p>
                                </w:txbxContent>
                              </wps:txbx>
                              <wps:bodyPr upright="1"/>
                            </wps:wsp>
                            <wps:wsp>
                              <wps:cNvPr id="41" name="Rounded Rectangle 41"/>
                              <wps:cNvSpPr/>
                              <wps:spPr>
                                <a:xfrm>
                                  <a:off x="4257" y="9784"/>
                                  <a:ext cx="5625" cy="1441"/>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13356820" w14:textId="77777777" w:rsidR="00DF3C1C" w:rsidRDefault="00DF3C1C">
                                    <w:pPr>
                                      <w:jc w:val="center"/>
                                    </w:pPr>
                                    <w:r>
                                      <w:t>Testing</w:t>
                                    </w:r>
                                  </w:p>
                                  <w:p w14:paraId="02E861B4" w14:textId="77777777" w:rsidR="00DF3C1C" w:rsidRDefault="00DF3C1C">
                                    <w:pPr>
                                      <w:jc w:val="center"/>
                                    </w:pPr>
                                  </w:p>
                                </w:txbxContent>
                              </wps:txbx>
                              <wps:bodyPr upright="1"/>
                            </wps:wsp>
                            <wps:wsp>
                              <wps:cNvPr id="42" name="Rectangles 42"/>
                              <wps:cNvSpPr/>
                              <wps:spPr>
                                <a:xfrm>
                                  <a:off x="4692" y="10339"/>
                                  <a:ext cx="2100"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14BD697B" w14:textId="77777777" w:rsidR="00DF3C1C" w:rsidRDefault="00DF3C1C">
                                    <w:r>
                                      <w:t>Unit testing</w:t>
                                    </w:r>
                                  </w:p>
                                </w:txbxContent>
                              </wps:txbx>
                              <wps:bodyPr upright="1"/>
                            </wps:wsp>
                            <wps:wsp>
                              <wps:cNvPr id="43" name="Rectangles 43"/>
                              <wps:cNvSpPr/>
                              <wps:spPr>
                                <a:xfrm>
                                  <a:off x="7092" y="10339"/>
                                  <a:ext cx="2310" cy="600"/>
                                </a:xfrm>
                                <a:prstGeom prst="rect">
                                  <a:avLst/>
                                </a:prstGeom>
                                <a:solidFill>
                                  <a:srgbClr val="FFFFFF"/>
                                </a:solidFill>
                                <a:ln w="31750" cap="flat" cmpd="sng">
                                  <a:solidFill>
                                    <a:srgbClr val="70AD47"/>
                                  </a:solidFill>
                                  <a:prstDash val="solid"/>
                                  <a:miter/>
                                  <a:headEnd type="none" w="med" len="med"/>
                                  <a:tailEnd type="none" w="med" len="med"/>
                                </a:ln>
                              </wps:spPr>
                              <wps:txbx>
                                <w:txbxContent>
                                  <w:p w14:paraId="094EF138" w14:textId="77777777" w:rsidR="00DF3C1C" w:rsidRDefault="00DF3C1C">
                                    <w:r>
                                      <w:t>Integration testing</w:t>
                                    </w:r>
                                  </w:p>
                                </w:txbxContent>
                              </wps:txbx>
                              <wps:bodyPr upright="1"/>
                            </wps:wsp>
                            <wps:wsp>
                              <wps:cNvPr id="44" name="Rounded Rectangle 44"/>
                              <wps:cNvSpPr/>
                              <wps:spPr>
                                <a:xfrm>
                                  <a:off x="4512" y="12004"/>
                                  <a:ext cx="3527" cy="870"/>
                                </a:xfrm>
                                <a:prstGeom prst="roundRect">
                                  <a:avLst>
                                    <a:gd name="adj" fmla="val 16667"/>
                                  </a:avLst>
                                </a:prstGeom>
                                <a:solidFill>
                                  <a:srgbClr val="000000"/>
                                </a:solidFill>
                                <a:ln w="38100" cap="flat" cmpd="sng">
                                  <a:solidFill>
                                    <a:srgbClr val="F2F2F2"/>
                                  </a:solidFill>
                                  <a:prstDash val="solid"/>
                                  <a:headEnd type="none" w="med" len="med"/>
                                  <a:tailEnd type="none" w="med" len="med"/>
                                </a:ln>
                                <a:effectLst>
                                  <a:outerShdw dist="28398" dir="3806096" algn="ctr" rotWithShape="0">
                                    <a:srgbClr val="7F7F7F">
                                      <a:alpha val="50000"/>
                                    </a:srgbClr>
                                  </a:outerShdw>
                                </a:effectLst>
                              </wps:spPr>
                              <wps:txbx>
                                <w:txbxContent>
                                  <w:p w14:paraId="7913BEDD" w14:textId="77777777" w:rsidR="00DF3C1C" w:rsidRDefault="00DF3C1C">
                                    <w:pPr>
                                      <w:jc w:val="center"/>
                                    </w:pPr>
                                    <w:r>
                                      <w:t>Perfect plate App</w:t>
                                    </w:r>
                                  </w:p>
                                </w:txbxContent>
                              </wps:txbx>
                              <wps:bodyPr upright="1"/>
                            </wps:wsp>
                            <wps:wsp>
                              <wps:cNvPr id="45" name="Straight Arrow Connector 45"/>
                              <wps:cNvCnPr/>
                              <wps:spPr>
                                <a:xfrm flipH="1">
                                  <a:off x="2547" y="3693"/>
                                  <a:ext cx="15" cy="8656"/>
                                </a:xfrm>
                                <a:prstGeom prst="straightConnector1">
                                  <a:avLst/>
                                </a:prstGeom>
                                <a:ln w="31750" cap="flat" cmpd="sng">
                                  <a:solidFill>
                                    <a:srgbClr val="5B9BD5"/>
                                  </a:solidFill>
                                  <a:prstDash val="solid"/>
                                  <a:headEnd type="none" w="med" len="med"/>
                                  <a:tailEnd type="none" w="med" len="med"/>
                                </a:ln>
                              </wps:spPr>
                              <wps:bodyPr/>
                            </wps:wsp>
                            <wps:wsp>
                              <wps:cNvPr id="46" name="Straight Arrow Connector 46"/>
                              <wps:cNvCnPr/>
                              <wps:spPr>
                                <a:xfrm>
                                  <a:off x="2562" y="12349"/>
                                  <a:ext cx="1950" cy="0"/>
                                </a:xfrm>
                                <a:prstGeom prst="straightConnector1">
                                  <a:avLst/>
                                </a:prstGeom>
                                <a:ln w="31750" cap="flat" cmpd="sng">
                                  <a:solidFill>
                                    <a:srgbClr val="5B9BD5"/>
                                  </a:solidFill>
                                  <a:prstDash val="solid"/>
                                  <a:headEnd type="none" w="med" len="med"/>
                                  <a:tailEnd type="triangle" w="med" len="med"/>
                                </a:ln>
                              </wps:spPr>
                              <wps:bodyPr/>
                            </wps:wsp>
                            <wps:wsp>
                              <wps:cNvPr id="47" name="Straight Arrow Connector 47"/>
                              <wps:cNvCnPr/>
                              <wps:spPr>
                                <a:xfrm>
                                  <a:off x="7197" y="9139"/>
                                  <a:ext cx="0" cy="645"/>
                                </a:xfrm>
                                <a:prstGeom prst="straightConnector1">
                                  <a:avLst/>
                                </a:prstGeom>
                                <a:ln w="31750" cap="flat" cmpd="sng">
                                  <a:solidFill>
                                    <a:srgbClr val="5B9BD5"/>
                                  </a:solidFill>
                                  <a:prstDash val="solid"/>
                                  <a:headEnd type="none" w="med" len="med"/>
                                  <a:tailEnd type="triangle" w="med" len="med"/>
                                </a:ln>
                              </wps:spPr>
                              <wps:bodyPr/>
                            </wps:wsp>
                            <wps:wsp>
                              <wps:cNvPr id="48" name="Straight Arrow Connector 48"/>
                              <wps:cNvCnPr/>
                              <wps:spPr>
                                <a:xfrm>
                                  <a:off x="7092" y="11225"/>
                                  <a:ext cx="0" cy="779"/>
                                </a:xfrm>
                                <a:prstGeom prst="straightConnector1">
                                  <a:avLst/>
                                </a:prstGeom>
                                <a:ln w="31750" cap="flat" cmpd="sng">
                                  <a:solidFill>
                                    <a:srgbClr val="5B9BD5"/>
                                  </a:solidFill>
                                  <a:prstDash val="solid"/>
                                  <a:headEnd type="none" w="med" len="med"/>
                                  <a:tailEnd type="triangle" w="med" len="med"/>
                                </a:ln>
                              </wps:spPr>
                              <wps:bodyPr/>
                            </wps:wsp>
                          </wpg:wgp>
                        </a:graphicData>
                      </a:graphic>
                    </wp:anchor>
                  </w:drawing>
                </mc:Choice>
                <mc:Fallback>
                  <w:pict>
                    <v:group w14:anchorId="604C5C64" id="Group 49" o:spid="_x0000_s1061" style="position:absolute;margin-left:87.6pt;margin-top:589.95pt;width:429.9pt;height:562.05pt;z-index:251641344" coordorigin="1752,1633" coordsize="8598,112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">
                      <v:roundrect id="Rounded Rectangle 26" o:spid="_x0000_s1062" style="position:absolute;left:2097;top:1633;width:2415;height:53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" fillcolor="black" strokecolor="#f2f2f2" strokeweight="3pt">
                        <v:shadow on="t" color="#7f7f7f" opacity=".5" offset="1pt"/>
                        <v:textbox>
                          <w:txbxContent>
                            <w:p w14:paraId="23C17493" w14:textId="77777777" w:rsidR="00DF3C1C" w:rsidRDefault="00DF3C1C">
                              <w:r>
                                <w:t>Problem statement</w:t>
                              </w:r>
                            </w:p>
                          </w:txbxContent>
                        </v:textbox>
                      </v:roundrect>
                      <v:shape id="Straight Arrow Connector 27" o:spid="_x0000_s1063" type="#_x0000_t32" style="position:absolute;left:4512;top:1993;width:153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" strokecolor="#5b9bd5" strokeweight="2.5pt">
                        <v:stroke endarrow="block"/>
                      </v:shape>
                      <v:roundrect id="Rounded Rectangle 28" o:spid="_x0000_s1064" style="position:absolute;left:6042;top:1633;width:2595;height:606;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" fillcolor="black" strokecolor="#f2f2f2" strokeweight="3pt">
                        <v:shadow on="t" color="#7f7f7f" opacity=".5" offset="1pt"/>
                        <v:textbox>
                          <w:txbxContent>
                            <w:p w14:paraId="13F820FC" w14:textId="77777777" w:rsidR="00DF3C1C" w:rsidRDefault="00DF3C1C">
                              <w:r>
                                <w:t>Literature review</w:t>
                              </w:r>
                            </w:p>
                          </w:txbxContent>
                        </v:textbox>
                      </v:roundrect>
                      <v:roundrect id="Rounded Rectangle 29" o:spid="_x0000_s1065" style="position:absolute;left:6117;top:3079;width:2595;height:55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" fillcolor="black" strokecolor="#f2f2f2" strokeweight="3pt">
                        <v:shadow on="t" color="#7f7f7f" opacity=".5" offset="1pt"/>
                        <v:textbox>
                          <w:txbxContent>
                            <w:p w14:paraId="39EDD6CA" w14:textId="77777777" w:rsidR="00DF3C1C" w:rsidRDefault="00DF3C1C">
                              <w:r>
                                <w:t>Requirement gathering</w:t>
                              </w:r>
                            </w:p>
                          </w:txbxContent>
                        </v:textbox>
                      </v:roundrect>
                      <v:roundrect id="Rounded Rectangle 30" o:spid="_x0000_s1066" style="position:absolute;left:3630;top:6158;width:6720;height:144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" fillcolor="black" strokecolor="#f2f2f2" strokeweight="3pt">
                        <v:shadow on="t" color="#7f7f7f" opacity=".5" offset="1pt"/>
                        <v:textbox>
                          <w:txbxContent>
                            <w:p w14:paraId="1B3A5AB8" w14:textId="77777777" w:rsidR="00DF3C1C" w:rsidRDefault="00DF3C1C">
                              <w:pPr>
                                <w:jc w:val="center"/>
                              </w:pPr>
                              <w:r>
                                <w:t>Design</w:t>
                              </w:r>
                            </w:p>
                          </w:txbxContent>
                        </v:textbox>
                      </v:roundrect>
                      <v:roundrect id="Rounded Rectangle 31" o:spid="_x0000_s1067" style="position:absolute;left:6192;top:4580;width:2595;height:539;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" fillcolor="black" strokecolor="#f2f2f2" strokeweight="3pt">
                        <v:shadow on="t" color="#7f7f7f" opacity=".5" offset="1pt"/>
                        <v:textbox>
                          <w:txbxContent>
                            <w:p w14:paraId="127D4421" w14:textId="77777777" w:rsidR="00DF3C1C" w:rsidRDefault="00DF3C1C">
                              <w:r>
                                <w:t xml:space="preserve">Requirement </w:t>
                              </w:r>
                            </w:p>
                          </w:txbxContent>
                        </v:textbox>
                      </v:roundrect>
                      <v:roundrect id="Rounded Rectangle 32" o:spid="_x0000_s1068" style="position:absolute;left:1752;top:3079;width:3225;height:59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" fillcolor="black" strokecolor="#f2f2f2" strokeweight="3pt">
                        <v:shadow on="t" color="#7f7f7f" opacity=".5" offset="1pt"/>
                        <v:textbox>
                          <w:txbxContent>
                            <w:p w14:paraId="4E70CF6A" w14:textId="77777777" w:rsidR="00DF3C1C" w:rsidRDefault="00DF3C1C">
                              <w:pPr>
                                <w:jc w:val="center"/>
                              </w:pPr>
                              <w:r>
                                <w:t>Documentation</w:t>
                              </w:r>
                            </w:p>
                          </w:txbxContent>
                        </v:textbox>
                      </v:roundrect>
                      <v:shape id="Straight Arrow Connector 33" o:spid="_x0000_s1069" type="#_x0000_t32" style="position:absolute;left:7289;top:7624;width:0;height:93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" strokecolor="#5b9bd5" strokeweight="2.5pt">
                        <v:stroke endarrow="block"/>
                      </v:shape>
                      <v:shape id="Straight Arrow Connector 34" o:spid="_x0000_s1070" type="#_x0000_t32" style="position:absolute;left:7498;top:5119;width:0;height:1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" strokecolor="#5b9bd5" strokeweight="2.5pt">
                        <v:stroke endarrow="block"/>
                      </v:shape>
                      <v:shape id="Straight Arrow Connector 35" o:spid="_x0000_s1071" type="#_x0000_t32" style="position:absolute;left:7407;top:3634;width:1;height:94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" strokecolor="#5b9bd5" strokeweight="2.5pt">
                        <v:stroke endarrow="block"/>
                      </v:shape>
                      <v:shape id="Straight Arrow Connector 36" o:spid="_x0000_s1072" type="#_x0000_t32" style="position:absolute;left:4977;top:3409;width:1140;height: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" strokecolor="#5b9bd5" strokeweight="2.5pt">
                        <v:stroke endarrow="block"/>
                      </v:shape>
                      <v:rect id="Rectangles 37" o:spid="_x0000_s1073" style="position:absolute;left:4004;top:6679;width:1515;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" strokecolor="#70ad47" strokeweight="2.5pt">
                        <v:textbox>
                          <w:txbxContent>
                            <w:p w14:paraId="090BB8AE" w14:textId="77777777" w:rsidR="00DF3C1C" w:rsidRDefault="00DF3C1C">
                              <w:r>
                                <w:t xml:space="preserve">UI design </w:t>
                              </w:r>
                            </w:p>
                          </w:txbxContent>
                        </v:textbox>
                      </v:rect>
                      <v:rect id="Rectangles 38" o:spid="_x0000_s1074" style="position:absolute;left:5849;top:6679;width:2040;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" strokecolor="#70ad47" strokeweight="2.5pt">
                        <v:textbox>
                          <w:txbxContent>
                            <w:p w14:paraId="42FD13FD" w14:textId="77777777" w:rsidR="00DF3C1C" w:rsidRDefault="00DF3C1C">
                              <w:r>
                                <w:t>Database design</w:t>
                              </w:r>
                            </w:p>
                          </w:txbxContent>
                        </v:textbox>
                      </v:rect>
                      <v:rect id="Rectangles 39" o:spid="_x0000_s1075" style="position:absolute;left:8189;top:6679;width:1993;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" strokecolor="#70ad47" strokeweight="2.5pt">
                        <v:textbox>
                          <w:txbxContent>
                            <w:p w14:paraId="222A9AB8" w14:textId="77777777" w:rsidR="00DF3C1C" w:rsidRDefault="00DF3C1C">
                              <w:r>
                                <w:t>System design</w:t>
                              </w:r>
                            </w:p>
                          </w:txbxContent>
                        </v:textbox>
                      </v:rect>
                      <v:roundrect id="Rounded Rectangle 40" o:spid="_x0000_s1076" style="position:absolute;left:5519;top:8555;width:3118;height:584;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" fillcolor="black" strokecolor="#f2f2f2" strokeweight="3pt">
                        <v:shadow on="t" color="#7f7f7f" opacity=".5" offset="1pt"/>
                        <v:textbox>
                          <w:txbxContent>
                            <w:p w14:paraId="209F8654" w14:textId="77777777" w:rsidR="00DF3C1C" w:rsidRDefault="00DF3C1C">
                              <w:pPr>
                                <w:jc w:val="center"/>
                              </w:pPr>
                              <w:r>
                                <w:t>Implementation</w:t>
                              </w:r>
                            </w:p>
                          </w:txbxContent>
                        </v:textbox>
                      </v:roundrect>
                      <v:roundrect id="Rounded Rectangle 41" o:spid="_x0000_s1077" style="position:absolute;left:4257;top:9784;width:5625;height:144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" fillcolor="black" strokecolor="#f2f2f2" strokeweight="3pt">
                        <v:shadow on="t" color="#7f7f7f" opacity=".5" offset="1pt"/>
                        <v:textbox>
                          <w:txbxContent>
                            <w:p w14:paraId="13356820" w14:textId="77777777" w:rsidR="00DF3C1C" w:rsidRDefault="00DF3C1C">
                              <w:pPr>
                                <w:jc w:val="center"/>
                              </w:pPr>
                              <w:r>
                                <w:t>Testing</w:t>
                              </w:r>
                            </w:p>
                            <w:p w14:paraId="02E861B4" w14:textId="77777777" w:rsidR="00DF3C1C" w:rsidRDefault="00DF3C1C">
                              <w:pPr>
                                <w:jc w:val="center"/>
                              </w:pPr>
                            </w:p>
                          </w:txbxContent>
                        </v:textbox>
                      </v:roundrect>
                      <v:rect id="Rectangles 42" o:spid="_x0000_s1078" style="position:absolute;left:4692;top:10339;width:2100;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" strokecolor="#70ad47" strokeweight="2.5pt">
                        <v:textbox>
                          <w:txbxContent>
                            <w:p w14:paraId="14BD697B" w14:textId="77777777" w:rsidR="00DF3C1C" w:rsidRDefault="00DF3C1C">
                              <w:r>
                                <w:t>Unit testing</w:t>
                              </w:r>
                            </w:p>
                          </w:txbxContent>
                        </v:textbox>
                      </v:rect>
                      <v:rect id="Rectangles 43" o:spid="_x0000_s1079" style="position:absolute;left:7092;top:10339;width:2310;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" strokecolor="#70ad47" strokeweight="2.5pt">
                        <v:textbox>
                          <w:txbxContent>
                            <w:p w14:paraId="094EF138" w14:textId="77777777" w:rsidR="00DF3C1C" w:rsidRDefault="00DF3C1C">
                              <w:r>
                                <w:t>Integration testing</w:t>
                              </w:r>
                            </w:p>
                          </w:txbxContent>
                        </v:textbox>
                      </v:rect>
                      <v:roundrect id="Rounded Rectangle 44" o:spid="_x0000_s1080" style="position:absolute;left:4512;top:12004;width:3527;height:87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" fillcolor="black" strokecolor="#f2f2f2" strokeweight="3pt">
                        <v:shadow on="t" color="#7f7f7f" opacity=".5" offset="1pt"/>
                        <v:textbox>
                          <w:txbxContent>
                            <w:p w14:paraId="7913BEDD" w14:textId="77777777" w:rsidR="00DF3C1C" w:rsidRDefault="00DF3C1C">
                              <w:pPr>
                                <w:jc w:val="center"/>
                              </w:pPr>
                              <w:r>
                                <w:t>Perfect plate App</w:t>
                              </w:r>
                            </w:p>
                          </w:txbxContent>
                        </v:textbox>
                      </v:roundrect>
                      <v:shape id="Straight Arrow Connector 45" o:spid="_x0000_s1081" type="#_x0000_t32" style="position:absolute;left:2547;top:3693;width:15;height:865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" strokecolor="#5b9bd5" strokeweight="2.5pt"/>
                      <v:shape id="Straight Arrow Connector 46" o:spid="_x0000_s1082" type="#_x0000_t32" style="position:absolute;left:2562;top:12349;width:19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" strokecolor="#5b9bd5" strokeweight="2.5pt">
                        <v:stroke endarrow="block"/>
                      </v:shape>
                      <v:shape id="Straight Arrow Connector 47" o:spid="_x0000_s1083" type="#_x0000_t32" style="position:absolute;left:7197;top:9139;width:0;height: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" strokecolor="#5b9bd5" strokeweight="2.5pt">
                        <v:stroke endarrow="block"/>
                      </v:shape>
                      <v:shape id="Straight Arrow Connector 48" o:spid="_x0000_s1084" type="#_x0000_t32" style="position:absolute;left:7092;top:11225;width:0;height:7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" strokecolor="#5b9bd5" strokeweight="2.5pt">
                        <v:stroke endarrow="block"/>
                      </v:shape>
                    </v:group>
                  </w:pict>
                </mc:Fallback>
              </mc:AlternateContent>
            </w:r>
          </w:p>
          <w:p w14:paraId="174DD0AB" w14:textId="77777777" w:rsidR="0026772E" w:rsidRPr="00DF3C1C" w:rsidRDefault="0026772E">
            <w:pPr>
              <w:pStyle w:val="Body"/>
              <w:rPr>
                <w:rFonts w:eastAsia="Arial"/>
                <w:sz w:val="22"/>
                <w:szCs w:val="22"/>
                <w:lang w:val="en-US"/>
              </w:rPr>
            </w:pPr>
          </w:p>
          <w:p w14:paraId="1F4AEC5E"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52608" behindDoc="0" locked="0" layoutInCell="1" allowOverlap="1" wp14:anchorId="3A82E75D" wp14:editId="4AF2BC1E">
                      <wp:simplePos x="0" y="0"/>
                      <wp:positionH relativeFrom="column">
                        <wp:posOffset>2439670</wp:posOffset>
                      </wp:positionH>
                      <wp:positionV relativeFrom="paragraph">
                        <wp:posOffset>108585</wp:posOffset>
                      </wp:positionV>
                      <wp:extent cx="3507105" cy="582295"/>
                      <wp:effectExtent l="12700" t="12700" r="23495" b="14605"/>
                      <wp:wrapNone/>
                      <wp:docPr id="62" name="Text Box 62"/>
                      <wp:cNvGraphicFramePr/>
                      <a:graphic xmlns:a="http://schemas.openxmlformats.org/drawingml/2006/main">
                        <a:graphicData uri="http://schemas.microsoft.com/office/word/2010/wordprocessingShape">
                          <wps:wsp>
                            <wps:cNvSpPr txBox="1"/>
                            <wps:spPr>
                              <a:xfrm>
                                <a:off x="0" y="0"/>
                                <a:ext cx="3507105" cy="582295"/>
                              </a:xfrm>
                              <a:prstGeom prst="rect">
                                <a:avLst/>
                              </a:prstGeom>
                            </wps:spPr>
                            <wps:style>
                              <a:lnRef idx="2">
                                <a:schemeClr val="dk1"/>
                              </a:lnRef>
                              <a:fillRef idx="1">
                                <a:schemeClr val="lt1"/>
                              </a:fillRef>
                              <a:effectRef idx="0">
                                <a:schemeClr val="dk1"/>
                              </a:effectRef>
                              <a:fontRef idx="minor">
                                <a:schemeClr val="dk1"/>
                              </a:fontRef>
                            </wps:style>
                            <wps:txbx>
                              <w:txbxContent>
                                <w:p w14:paraId="379C526F" w14:textId="77777777" w:rsidR="00DF3C1C" w:rsidRDefault="00DF3C1C">
                                  <w:pPr>
                                    <w:jc w:val="both"/>
                                    <w:rPr>
                                      <w:b/>
                                      <w:bCs/>
                                      <w:color w:val="000000" w:themeColor="text1"/>
                                      <w:sz w:val="22"/>
                                      <w:szCs w:val="22"/>
                                      <w14:shadow w14:blurRad="38100" w14:dist="19050" w14:dir="2700000" w14:sx="100000" w14:sy="100000" w14:kx="0" w14:ky="0" w14:algn="tl">
                                        <w14:schemeClr w14:val="dk1">
                                          <w14:alpha w14:val="60000"/>
                                        </w14:schemeClr>
                                      </w14:shadow>
                                    </w:rPr>
                                  </w:pPr>
                                </w:p>
                                <w:p w14:paraId="0313384E" w14:textId="77777777" w:rsidR="00DF3C1C" w:rsidRDefault="00DF3C1C">
                                  <w:pPr>
                                    <w:ind w:left="1440" w:firstLine="720"/>
                                    <w:jc w:val="both"/>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82E75D" id="Text Box 62" o:spid="_x0000_s1085" type="#_x0000_t202" style="position:absolute;margin-left:192.1pt;margin-top:8.55pt;width:276.15pt;height:45.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" fillcolor="white [3201]" strokecolor="black [3200]" strokeweight="2pt">
                      <v:textbox>
                        <w:txbxContent>
                          <w:p w14:paraId="379C526F" w14:textId="77777777" w:rsidR="00DF3C1C" w:rsidRDefault="00DF3C1C">
                            <w:pPr>
                              <w:jc w:val="both"/>
                              <w:rPr>
                                <w:b/>
                                <w:bCs/>
                                <w:color w:val="000000" w:themeColor="text1"/>
                                <w:sz w:val="22"/>
                                <w:szCs w:val="22"/>
                                <w14:shadow w14:blurRad="38100" w14:dist="19050" w14:dir="2700000" w14:sx="100000" w14:sy="100000" w14:kx="0" w14:ky="0" w14:algn="tl">
                                  <w14:schemeClr w14:val="dk1">
                                    <w14:alpha w14:val="60000"/>
                                  </w14:schemeClr>
                                </w14:shadow>
                              </w:rPr>
                            </w:pPr>
                          </w:p>
                          <w:p w14:paraId="0313384E" w14:textId="77777777" w:rsidR="00DF3C1C" w:rsidRDefault="00DF3C1C">
                            <w:pPr>
                              <w:ind w:left="1440" w:firstLine="720"/>
                              <w:jc w:val="both"/>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Testing</w:t>
                            </w:r>
                          </w:p>
                        </w:txbxContent>
                      </v:textbox>
                    </v:shape>
                  </w:pict>
                </mc:Fallback>
              </mc:AlternateContent>
            </w:r>
          </w:p>
          <w:p w14:paraId="185A8720"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55680" behindDoc="0" locked="0" layoutInCell="1" allowOverlap="1" wp14:anchorId="5D27A2DD" wp14:editId="549FDB90">
                      <wp:simplePos x="0" y="0"/>
                      <wp:positionH relativeFrom="column">
                        <wp:posOffset>4493895</wp:posOffset>
                      </wp:positionH>
                      <wp:positionV relativeFrom="paragraph">
                        <wp:posOffset>141605</wp:posOffset>
                      </wp:positionV>
                      <wp:extent cx="1828800" cy="310515"/>
                      <wp:effectExtent l="12700" t="12700" r="25400" b="19685"/>
                      <wp:wrapNone/>
                      <wp:docPr id="65" name="Text Box 65"/>
                      <wp:cNvGraphicFramePr/>
                      <a:graphic xmlns:a="http://schemas.openxmlformats.org/drawingml/2006/main">
                        <a:graphicData uri="http://schemas.microsoft.com/office/word/2010/wordprocessingShape">
                          <wps:wsp>
                            <wps:cNvSpPr txBox="1"/>
                            <wps:spPr>
                              <a:xfrm>
                                <a:off x="0" y="0"/>
                                <a:ext cx="1828800" cy="310515"/>
                              </a:xfrm>
                              <a:prstGeom prst="rect">
                                <a:avLst/>
                              </a:prstGeom>
                            </wps:spPr>
                            <wps:style>
                              <a:lnRef idx="2">
                                <a:schemeClr val="dk1"/>
                              </a:lnRef>
                              <a:fillRef idx="1">
                                <a:schemeClr val="lt1"/>
                              </a:fillRef>
                              <a:effectRef idx="0">
                                <a:schemeClr val="dk1"/>
                              </a:effectRef>
                              <a:fontRef idx="minor">
                                <a:schemeClr val="dk1"/>
                              </a:fontRef>
                            </wps:style>
                            <wps:txbx>
                              <w:txbxContent>
                                <w:p w14:paraId="75372014"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Integration Testing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5D27A2DD" id="Text Box 65" o:spid="_x0000_s1086" type="#_x0000_t202" style="position:absolute;margin-left:353.85pt;margin-top:11.15pt;width:2in;height:24.45pt;z-index:25165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" fillcolor="white [3201]" strokecolor="black [3200]" strokeweight="2pt">
                      <v:textbox>
                        <w:txbxContent>
                          <w:p w14:paraId="75372014"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Integration Testing</w:t>
                            </w:r>
                          </w:p>
                        </w:txbxContent>
                      </v:textbox>
                    </v:shape>
                  </w:pict>
                </mc:Fallback>
              </mc:AlternateContent>
            </w:r>
            <w:r w:rsidRPr="00DF3C1C">
              <w:rPr>
                <w:noProof/>
                <w:sz w:val="22"/>
              </w:rPr>
              <mc:AlternateContent>
                <mc:Choice Requires="wps">
                  <w:drawing>
                    <wp:anchor distT="0" distB="0" distL="114300" distR="114300" simplePos="0" relativeHeight="251654656" behindDoc="0" locked="0" layoutInCell="1" allowOverlap="1" wp14:anchorId="13B71701" wp14:editId="71FA4638">
                      <wp:simplePos x="0" y="0"/>
                      <wp:positionH relativeFrom="column">
                        <wp:posOffset>2533015</wp:posOffset>
                      </wp:positionH>
                      <wp:positionV relativeFrom="paragraph">
                        <wp:posOffset>123825</wp:posOffset>
                      </wp:positionV>
                      <wp:extent cx="1828800" cy="1828800"/>
                      <wp:effectExtent l="12700" t="12700" r="25400" b="2540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67C2522B"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Implementation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13B71701" id="Text Box 64" o:spid="_x0000_s1087" type="#_x0000_t202" style="position:absolute;margin-left:199.45pt;margin-top:9.75pt;width:2in;height:2in;z-index:25165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" fillcolor="white [3201]" strokecolor="black [3200]" strokeweight="2pt">
                      <v:textbox style="mso-fit-shape-to-text:t">
                        <w:txbxContent>
                          <w:p w14:paraId="67C2522B"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Implementation</w:t>
                            </w:r>
                          </w:p>
                        </w:txbxContent>
                      </v:textbox>
                    </v:shape>
                  </w:pict>
                </mc:Fallback>
              </mc:AlternateContent>
            </w:r>
          </w:p>
          <w:p w14:paraId="63FE9A35" w14:textId="77777777" w:rsidR="0026772E" w:rsidRPr="00DF3C1C" w:rsidRDefault="0026772E">
            <w:pPr>
              <w:pStyle w:val="Body"/>
              <w:rPr>
                <w:rFonts w:eastAsia="Arial"/>
                <w:sz w:val="22"/>
                <w:szCs w:val="22"/>
                <w:lang w:val="en-US"/>
              </w:rPr>
            </w:pPr>
          </w:p>
          <w:p w14:paraId="396EDD50" w14:textId="77777777" w:rsidR="0026772E" w:rsidRPr="00DF3C1C" w:rsidRDefault="0026772E">
            <w:pPr>
              <w:pStyle w:val="Body"/>
              <w:rPr>
                <w:rFonts w:eastAsia="Arial"/>
                <w:sz w:val="22"/>
                <w:szCs w:val="22"/>
                <w:lang w:val="en-US"/>
              </w:rPr>
            </w:pPr>
          </w:p>
          <w:p w14:paraId="6D2D1BC7"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67968" behindDoc="0" locked="0" layoutInCell="1" allowOverlap="1" wp14:anchorId="2964CFC7" wp14:editId="1B83BB78">
                      <wp:simplePos x="0" y="0"/>
                      <wp:positionH relativeFrom="column">
                        <wp:posOffset>4175760</wp:posOffset>
                      </wp:positionH>
                      <wp:positionV relativeFrom="paragraph">
                        <wp:posOffset>48260</wp:posOffset>
                      </wp:positionV>
                      <wp:extent cx="17780" cy="528955"/>
                      <wp:effectExtent l="46355" t="0" r="50165" b="4445"/>
                      <wp:wrapNone/>
                      <wp:docPr id="82" name="Straight Arrow Connector 82"/>
                      <wp:cNvGraphicFramePr/>
                      <a:graphic xmlns:a="http://schemas.openxmlformats.org/drawingml/2006/main">
                        <a:graphicData uri="http://schemas.microsoft.com/office/word/2010/wordprocessingShape">
                          <wps:wsp>
                            <wps:cNvCnPr/>
                            <wps:spPr>
                              <a:xfrm flipH="1">
                                <a:off x="5387340" y="7439025"/>
                                <a:ext cx="17780" cy="52895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28.8pt;margin-top:3.8pt;height:41.65pt;width:1.4pt;z-index:251691008;mso-width-relative:page;mso-height-relative:page;" filled="f" stroked="t" coordsize="21600,21600" o:gfxdata="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2xKWB1gAAAAgBAAAPAAAAAAAAAAEAIAAAACIAAABkcnMvZG93bnJldi54bWxQ&#10;SwECFAAUAAAACACHTuJAxD4QJjICAABXBAAADgAAAAAAAAABACAAAAAlAQAAZHJzL2Uyb0RvYy54&#10;bWxQSwUGAAAAAAYABgBZAQAAyQUAAAAA&#10;">
                      <v:fill on="f" focussize="0,0"/>
                      <v:stroke color="#EC792B [3205]" joinstyle="round" endarrow="open"/>
                      <v:imagedata o:title=""/>
                      <o:lock v:ext="edit" aspectratio="f"/>
                    </v:shape>
                  </w:pict>
                </mc:Fallback>
              </mc:AlternateContent>
            </w:r>
          </w:p>
          <w:p w14:paraId="768F99B3" w14:textId="77777777" w:rsidR="0026772E" w:rsidRPr="00DF3C1C" w:rsidRDefault="0026772E">
            <w:pPr>
              <w:pStyle w:val="Body"/>
              <w:rPr>
                <w:rFonts w:eastAsia="Arial"/>
                <w:sz w:val="22"/>
                <w:szCs w:val="22"/>
                <w:lang w:val="en-US"/>
              </w:rPr>
            </w:pPr>
          </w:p>
          <w:p w14:paraId="7E086454" w14:textId="77777777" w:rsidR="0026772E" w:rsidRPr="00DF3C1C" w:rsidRDefault="0026772E">
            <w:pPr>
              <w:pStyle w:val="Body"/>
              <w:rPr>
                <w:rFonts w:eastAsia="Arial"/>
                <w:sz w:val="22"/>
                <w:szCs w:val="22"/>
                <w:lang w:val="en-US"/>
              </w:rPr>
            </w:pPr>
          </w:p>
          <w:p w14:paraId="22FDF7E8"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56704" behindDoc="0" locked="0" layoutInCell="1" allowOverlap="1" wp14:anchorId="27BBAA96" wp14:editId="658BF49D">
                      <wp:simplePos x="0" y="0"/>
                      <wp:positionH relativeFrom="column">
                        <wp:posOffset>3657600</wp:posOffset>
                      </wp:positionH>
                      <wp:positionV relativeFrom="paragraph">
                        <wp:posOffset>135255</wp:posOffset>
                      </wp:positionV>
                      <wp:extent cx="1828800" cy="1828800"/>
                      <wp:effectExtent l="12700" t="12700" r="25400" b="2540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6C9B27CD"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Shortcut keys App</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7BBAA96" id="Text Box 66" o:spid="_x0000_s1088" type="#_x0000_t202" style="position:absolute;margin-left:4in;margin-top:10.65pt;width:2in;height:2in;z-index:25165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" fillcolor="white [3201]" strokecolor="black [3200]" strokeweight="2pt">
                      <v:textbox style="mso-fit-shape-to-text:t">
                        <w:txbxContent>
                          <w:p w14:paraId="6C9B27CD"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r>
                              <w:rPr>
                                <w:b/>
                                <w:bCs/>
                                <w:color w:val="000000" w:themeColor="text1"/>
                                <w:sz w:val="22"/>
                                <w:szCs w:val="22"/>
                                <w14:shadow w14:blurRad="38100" w14:dist="19050" w14:dir="2700000" w14:sx="100000" w14:sy="100000" w14:kx="0" w14:ky="0" w14:algn="tl">
                                  <w14:schemeClr w14:val="dk1">
                                    <w14:alpha w14:val="60000"/>
                                  </w14:schemeClr>
                                </w14:shadow>
                              </w:rPr>
                              <w:t>Shortcut keys App</w:t>
                            </w:r>
                          </w:p>
                        </w:txbxContent>
                      </v:textbox>
                    </v:shape>
                  </w:pict>
                </mc:Fallback>
              </mc:AlternateContent>
            </w:r>
          </w:p>
          <w:p w14:paraId="041C4FD5" w14:textId="77777777" w:rsidR="0026772E" w:rsidRPr="00DF3C1C" w:rsidRDefault="0026772E">
            <w:pPr>
              <w:pStyle w:val="Body"/>
              <w:rPr>
                <w:rFonts w:eastAsia="Arial"/>
                <w:sz w:val="22"/>
                <w:szCs w:val="22"/>
                <w:lang w:val="en-US"/>
              </w:rPr>
            </w:pPr>
          </w:p>
          <w:p w14:paraId="4D2F5BF8" w14:textId="77777777" w:rsidR="0026772E" w:rsidRPr="00DF3C1C" w:rsidRDefault="0026772E">
            <w:pPr>
              <w:pStyle w:val="Body"/>
              <w:rPr>
                <w:rFonts w:eastAsia="Arial"/>
                <w:sz w:val="22"/>
                <w:szCs w:val="22"/>
                <w:lang w:val="en-US"/>
              </w:rPr>
            </w:pPr>
          </w:p>
          <w:p w14:paraId="2CE81EC6" w14:textId="77777777" w:rsidR="0026772E" w:rsidRPr="00DF3C1C" w:rsidRDefault="007F5F2F">
            <w:pPr>
              <w:pStyle w:val="Body"/>
              <w:rPr>
                <w:rFonts w:eastAsia="Arial"/>
                <w:sz w:val="22"/>
                <w:szCs w:val="22"/>
                <w:lang w:val="en-US"/>
              </w:rPr>
            </w:pPr>
            <w:r w:rsidRPr="00DF3C1C">
              <w:rPr>
                <w:noProof/>
                <w:sz w:val="22"/>
              </w:rPr>
              <mc:AlternateContent>
                <mc:Choice Requires="wps">
                  <w:drawing>
                    <wp:anchor distT="0" distB="0" distL="114300" distR="114300" simplePos="0" relativeHeight="251650560" behindDoc="0" locked="0" layoutInCell="1" allowOverlap="1" wp14:anchorId="453406BF" wp14:editId="77F3B3D0">
                      <wp:simplePos x="0" y="0"/>
                      <wp:positionH relativeFrom="column">
                        <wp:posOffset>33020</wp:posOffset>
                      </wp:positionH>
                      <wp:positionV relativeFrom="paragraph">
                        <wp:posOffset>146050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B92F41"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53406BF" id="Text Box 60" o:spid="_x0000_s1089" type="#_x0000_t202" style="position:absolute;margin-left:2.6pt;margin-top:11.5pt;width:2in;height:2in;z-index:25165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" filled="f" stroked="f" strokeweight=".5pt">
                      <v:textbox style="mso-fit-shape-to-text:t">
                        <w:txbxContent>
                          <w:p w14:paraId="5FB92F41" w14:textId="77777777" w:rsidR="00DF3C1C" w:rsidRDefault="00DF3C1C">
                            <w:pPr>
                              <w:rPr>
                                <w:b/>
                                <w:bCs/>
                                <w:color w:val="000000" w:themeColor="text1"/>
                                <w:sz w:val="22"/>
                                <w:szCs w:val="22"/>
                                <w14:shadow w14:blurRad="38100" w14:dist="19050" w14:dir="2700000" w14:sx="100000" w14:sy="100000" w14:kx="0" w14:ky="0" w14:algn="tl">
                                  <w14:schemeClr w14:val="dk1">
                                    <w14:alpha w14:val="60000"/>
                                  </w14:schemeClr>
                                </w14:shadow>
                              </w:rPr>
                            </w:pPr>
                          </w:p>
                        </w:txbxContent>
                      </v:textbox>
                    </v:shape>
                  </w:pict>
                </mc:Fallback>
              </mc:AlternateContent>
            </w:r>
          </w:p>
          <w:p w14:paraId="5FF15810" w14:textId="77777777" w:rsidR="0026772E" w:rsidRPr="00DF3C1C" w:rsidRDefault="0026772E">
            <w:pPr>
              <w:pStyle w:val="Body"/>
              <w:rPr>
                <w:rFonts w:eastAsia="Arial"/>
                <w:sz w:val="22"/>
                <w:szCs w:val="22"/>
                <w:lang w:val="en-US"/>
              </w:rPr>
            </w:pPr>
          </w:p>
          <w:p w14:paraId="48CC3840" w14:textId="77777777" w:rsidR="0026772E" w:rsidRPr="00DF3C1C" w:rsidRDefault="007F5F2F">
            <w:pPr>
              <w:pStyle w:val="Body"/>
              <w:jc w:val="center"/>
              <w:rPr>
                <w:rFonts w:eastAsia="Arial"/>
                <w:sz w:val="22"/>
                <w:szCs w:val="22"/>
                <w:lang w:val="en-US"/>
              </w:rPr>
            </w:pPr>
            <w:r w:rsidRPr="00DF3C1C">
              <w:rPr>
                <w:noProof/>
                <w:sz w:val="22"/>
              </w:rPr>
              <mc:AlternateContent>
                <mc:Choice Requires="wps">
                  <w:drawing>
                    <wp:anchor distT="0" distB="0" distL="114300" distR="114300" simplePos="0" relativeHeight="251653632" behindDoc="0" locked="0" layoutInCell="1" allowOverlap="1" wp14:anchorId="5B461804" wp14:editId="2B142932">
                      <wp:simplePos x="0" y="0"/>
                      <wp:positionH relativeFrom="column">
                        <wp:posOffset>0</wp:posOffset>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EF7DA1" w14:textId="77777777" w:rsidR="00DF3C1C" w:rsidRDefault="00DF3C1C">
                                  <w:pPr>
                                    <w:rPr>
                                      <w:b/>
                                      <w:bCs/>
                                      <w:color w:val="000000" w:themeColor="text1"/>
                                      <w:sz w:val="72"/>
                                      <w:szCs w:val="72"/>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B461804" id="Text Box 63" o:spid="_x0000_s1090" type="#_x0000_t202" style="position:absolute;left:0;text-align:left;margin-left:0;margin-top:0;width:2in;height:2in;z-index:251653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" filled="f" stroked="f" strokeweight=".5pt">
                      <v:textbox style="mso-fit-shape-to-text:t">
                        <w:txbxContent>
                          <w:p w14:paraId="3FEF7DA1" w14:textId="77777777" w:rsidR="00DF3C1C" w:rsidRDefault="00DF3C1C">
                            <w:pPr>
                              <w:rPr>
                                <w:b/>
                                <w:bCs/>
                                <w:color w:val="000000" w:themeColor="text1"/>
                                <w:sz w:val="72"/>
                                <w:szCs w:val="72"/>
                                <w14:shadow w14:blurRad="38100" w14:dist="19050" w14:dir="2700000" w14:sx="100000" w14:sy="100000" w14:kx="0" w14:ky="0" w14:algn="tl">
                                  <w14:schemeClr w14:val="dk1">
                                    <w14:alpha w14:val="60000"/>
                                  </w14:schemeClr>
                                </w14:shadow>
                              </w:rPr>
                            </w:pPr>
                          </w:p>
                        </w:txbxContent>
                      </v:textbox>
                    </v:shape>
                  </w:pict>
                </mc:Fallback>
              </mc:AlternateContent>
            </w:r>
            <w:proofErr w:type="gramStart"/>
            <w:r w:rsidRPr="00DF3C1C">
              <w:rPr>
                <w:rFonts w:eastAsia="Arial"/>
                <w:sz w:val="22"/>
                <w:szCs w:val="22"/>
                <w:lang w:val="en-US"/>
              </w:rPr>
              <w:t>Figure :</w:t>
            </w:r>
            <w:proofErr w:type="gramEnd"/>
            <w:r w:rsidRPr="00DF3C1C">
              <w:rPr>
                <w:rFonts w:eastAsia="Arial"/>
                <w:sz w:val="22"/>
                <w:szCs w:val="22"/>
                <w:lang w:val="en-US"/>
              </w:rPr>
              <w:t xml:space="preserve"> Methodology</w:t>
            </w:r>
          </w:p>
          <w:p w14:paraId="5D96D24E" w14:textId="77777777" w:rsidR="0026772E" w:rsidRPr="00DF3C1C" w:rsidRDefault="0026772E">
            <w:pPr>
              <w:pStyle w:val="Body"/>
              <w:rPr>
                <w:rFonts w:eastAsia="Arial"/>
                <w:sz w:val="22"/>
                <w:szCs w:val="22"/>
                <w:lang w:val="en-US"/>
              </w:rPr>
            </w:pPr>
          </w:p>
          <w:p w14:paraId="7E0ED91E" w14:textId="77777777" w:rsidR="0026772E" w:rsidRPr="00DF3C1C" w:rsidRDefault="0026772E">
            <w:pPr>
              <w:pStyle w:val="Body"/>
              <w:rPr>
                <w:rFonts w:eastAsia="Arial"/>
                <w:sz w:val="22"/>
                <w:szCs w:val="22"/>
                <w:lang w:val="en-US"/>
              </w:rPr>
            </w:pPr>
          </w:p>
          <w:p w14:paraId="1AAC4B7D" w14:textId="77777777" w:rsidR="0026772E" w:rsidRPr="00DF3C1C" w:rsidRDefault="0026772E">
            <w:pPr>
              <w:pStyle w:val="Body"/>
              <w:rPr>
                <w:rFonts w:eastAsia="Arial"/>
                <w:sz w:val="22"/>
                <w:szCs w:val="22"/>
                <w:lang w:val="en-US"/>
              </w:rPr>
            </w:pPr>
          </w:p>
          <w:p w14:paraId="5ED8A9FD" w14:textId="7B7D0C47" w:rsidR="0026772E" w:rsidRPr="00DF3C1C" w:rsidRDefault="007F5F2F">
            <w:pPr>
              <w:pStyle w:val="Body"/>
              <w:jc w:val="both"/>
              <w:rPr>
                <w:rFonts w:eastAsia="Arial"/>
                <w:sz w:val="22"/>
                <w:szCs w:val="22"/>
                <w:lang w:val="en-US"/>
              </w:rPr>
            </w:pPr>
            <w:r w:rsidRPr="00DF3C1C">
              <w:rPr>
                <w:rFonts w:eastAsia="Arial"/>
                <w:sz w:val="22"/>
                <w:szCs w:val="22"/>
                <w:lang w:val="en-US"/>
              </w:rPr>
              <w:t xml:space="preserve">Prototype model is a software development model in which prototype is </w:t>
            </w:r>
            <w:r w:rsidR="00DF3C1C" w:rsidRPr="00DF3C1C">
              <w:rPr>
                <w:rFonts w:eastAsia="Arial"/>
                <w:sz w:val="22"/>
                <w:szCs w:val="22"/>
                <w:lang w:val="en-US"/>
              </w:rPr>
              <w:t>built, tested</w:t>
            </w:r>
            <w:r w:rsidRPr="00DF3C1C">
              <w:rPr>
                <w:rFonts w:eastAsia="Arial"/>
                <w:sz w:val="22"/>
                <w:szCs w:val="22"/>
                <w:lang w:val="en-US"/>
              </w:rPr>
              <w:t xml:space="preserve">, and reworked until it </w:t>
            </w:r>
            <w:r w:rsidR="00DF3C1C" w:rsidRPr="00DF3C1C">
              <w:rPr>
                <w:rFonts w:eastAsia="Arial"/>
                <w:sz w:val="22"/>
                <w:szCs w:val="22"/>
                <w:lang w:val="en-US"/>
              </w:rPr>
              <w:t>satisfies</w:t>
            </w:r>
            <w:r w:rsidRPr="00DF3C1C">
              <w:rPr>
                <w:rFonts w:eastAsia="Arial"/>
                <w:sz w:val="22"/>
                <w:szCs w:val="22"/>
                <w:lang w:val="en-US"/>
              </w:rPr>
              <w:t xml:space="preserve"> the customers. This prototype is used where the project’s requirements are not known in detail at the beginning of the projects. It is an iterative, trial and error method which takes place between developer and client.</w:t>
            </w:r>
          </w:p>
          <w:p w14:paraId="38FE35DD" w14:textId="77777777" w:rsidR="0026772E" w:rsidRPr="00DF3C1C" w:rsidRDefault="0026772E">
            <w:pPr>
              <w:pStyle w:val="Body"/>
              <w:jc w:val="both"/>
              <w:rPr>
                <w:rFonts w:eastAsia="Arial"/>
                <w:sz w:val="22"/>
                <w:szCs w:val="22"/>
                <w:lang w:val="en-US"/>
              </w:rPr>
            </w:pPr>
          </w:p>
          <w:p w14:paraId="0B6528CB" w14:textId="2C7C340C" w:rsidR="0026772E" w:rsidRPr="00DF3C1C" w:rsidRDefault="007F5F2F">
            <w:pPr>
              <w:pStyle w:val="Body"/>
              <w:jc w:val="both"/>
              <w:rPr>
                <w:rFonts w:eastAsia="Arial"/>
                <w:sz w:val="22"/>
                <w:szCs w:val="22"/>
                <w:lang w:val="en-US"/>
              </w:rPr>
            </w:pPr>
            <w:r w:rsidRPr="00DF3C1C">
              <w:rPr>
                <w:rFonts w:eastAsia="Arial"/>
                <w:sz w:val="22"/>
                <w:szCs w:val="22"/>
                <w:lang w:val="en-US"/>
              </w:rPr>
              <w:t xml:space="preserve">The above prototype model requirements of the system are defined. Requirement analysis will be done by Survey Report, Use Case diagram, Activity diagram and class diagram. In the design, Simple UI design with basic features will be created. In building prototyping, small working model from the above design made. From the </w:t>
            </w:r>
            <w:proofErr w:type="spellStart"/>
            <w:r w:rsidRPr="00DF3C1C">
              <w:rPr>
                <w:rFonts w:eastAsia="Arial"/>
                <w:sz w:val="22"/>
                <w:szCs w:val="22"/>
                <w:lang w:val="en-US"/>
              </w:rPr>
              <w:t>the</w:t>
            </w:r>
            <w:proofErr w:type="spellEnd"/>
            <w:r w:rsidRPr="00DF3C1C">
              <w:rPr>
                <w:rFonts w:eastAsia="Arial"/>
                <w:sz w:val="22"/>
                <w:szCs w:val="22"/>
                <w:lang w:val="en-US"/>
              </w:rPr>
              <w:t xml:space="preserve"> review, I will refine my prototype until all the requirement </w:t>
            </w:r>
            <w:r w:rsidR="00DF3C1C" w:rsidRPr="00DF3C1C">
              <w:rPr>
                <w:rFonts w:eastAsia="Arial"/>
                <w:sz w:val="22"/>
                <w:szCs w:val="22"/>
                <w:lang w:val="en-US"/>
              </w:rPr>
              <w:t>of system</w:t>
            </w:r>
            <w:r w:rsidRPr="00DF3C1C">
              <w:rPr>
                <w:rFonts w:eastAsia="Arial"/>
                <w:sz w:val="22"/>
                <w:szCs w:val="22"/>
                <w:lang w:val="en-US"/>
              </w:rPr>
              <w:t xml:space="preserve"> are met.</w:t>
            </w:r>
          </w:p>
          <w:p w14:paraId="42DAAE7D" w14:textId="77777777" w:rsidR="0026772E" w:rsidRPr="00DF3C1C" w:rsidRDefault="0026772E">
            <w:pPr>
              <w:pStyle w:val="Body"/>
              <w:jc w:val="both"/>
              <w:rPr>
                <w:rFonts w:eastAsia="Arial"/>
                <w:sz w:val="22"/>
                <w:szCs w:val="22"/>
                <w:lang w:val="en-US"/>
              </w:rPr>
            </w:pPr>
          </w:p>
          <w:p w14:paraId="5A64DAD5" w14:textId="6CE2AB68" w:rsidR="0026772E" w:rsidRPr="00DF3C1C" w:rsidRDefault="007F5F2F">
            <w:pPr>
              <w:pStyle w:val="Body"/>
              <w:jc w:val="both"/>
              <w:rPr>
                <w:rFonts w:eastAsia="Arial"/>
                <w:sz w:val="22"/>
                <w:szCs w:val="22"/>
                <w:lang w:val="en-US"/>
              </w:rPr>
            </w:pPr>
            <w:r w:rsidRPr="00DF3C1C">
              <w:rPr>
                <w:rFonts w:eastAsia="Arial"/>
                <w:sz w:val="22"/>
                <w:szCs w:val="22"/>
                <w:lang w:val="en-US"/>
              </w:rPr>
              <w:t>For my project, the above methodology diagram will be used. Firstly, the information will be gathered via survey form asking if they having trouble browsing internet to find the respective shortcut keys. Secondly, I reviewed related papers to learn more about my project. After reviewing the literature, I will gather on how my project can operate and what features can be added to solve user’s problems.</w:t>
            </w:r>
          </w:p>
          <w:p w14:paraId="6A2C0D05" w14:textId="77777777" w:rsidR="0026772E" w:rsidRPr="00DF3C1C" w:rsidRDefault="0026772E">
            <w:pPr>
              <w:pStyle w:val="Body"/>
              <w:jc w:val="both"/>
              <w:rPr>
                <w:rFonts w:eastAsia="Arial"/>
                <w:sz w:val="22"/>
                <w:szCs w:val="22"/>
                <w:lang w:val="en-US"/>
              </w:rPr>
            </w:pPr>
          </w:p>
          <w:p w14:paraId="36FC6B62" w14:textId="0929B6E5" w:rsidR="0026772E" w:rsidRPr="00DF3C1C" w:rsidRDefault="007F5F2F">
            <w:pPr>
              <w:jc w:val="both"/>
              <w:rPr>
                <w:rFonts w:eastAsia="SimSun"/>
                <w:color w:val="000000"/>
                <w:lang w:eastAsia="zh-CN" w:bidi="ar"/>
              </w:rPr>
            </w:pPr>
            <w:r w:rsidRPr="00DF3C1C">
              <w:rPr>
                <w:rFonts w:eastAsia="Arial"/>
                <w:sz w:val="22"/>
                <w:szCs w:val="22"/>
              </w:rPr>
              <w:t xml:space="preserve">Then in the stage of requirement collection where the information will be </w:t>
            </w:r>
            <w:r w:rsidR="002B24B6" w:rsidRPr="00DF3C1C">
              <w:rPr>
                <w:rFonts w:eastAsia="Arial"/>
                <w:sz w:val="22"/>
                <w:szCs w:val="22"/>
              </w:rPr>
              <w:t>collected</w:t>
            </w:r>
            <w:r w:rsidRPr="00DF3C1C">
              <w:rPr>
                <w:rFonts w:eastAsia="Arial"/>
                <w:sz w:val="22"/>
                <w:szCs w:val="22"/>
              </w:rPr>
              <w:t xml:space="preserve"> through different methods such as brainstorming and conducting suitable survey. And documentation process along with the requirement gathering phase. To the project text, any required details will be added.</w:t>
            </w:r>
            <w:r w:rsidR="002B24B6" w:rsidRPr="00DF3C1C">
              <w:rPr>
                <w:rFonts w:eastAsia="Arial"/>
                <w:sz w:val="22"/>
                <w:szCs w:val="22"/>
              </w:rPr>
              <w:t xml:space="preserve"> </w:t>
            </w:r>
            <w:r w:rsidRPr="00DF3C1C">
              <w:rPr>
                <w:rFonts w:eastAsia="SimSun"/>
                <w:color w:val="000000"/>
                <w:lang w:eastAsia="zh-CN" w:bidi="ar"/>
              </w:rPr>
              <w:t xml:space="preserve">After analyzing the requirement gathering, the design stage will proceed where the database, app icon, user interface and system design will be designed by the project team. The next stage consists of the development of software, where different app features will be created. In order to ensure the functionality of each part, each feature will be checked through the testing process during development. </w:t>
            </w:r>
          </w:p>
          <w:p w14:paraId="0CB05E07" w14:textId="77777777" w:rsidR="0026772E" w:rsidRPr="00DF3C1C" w:rsidRDefault="0026772E">
            <w:pPr>
              <w:jc w:val="both"/>
              <w:rPr>
                <w:rFonts w:eastAsia="SimSun"/>
                <w:color w:val="000000"/>
                <w:lang w:eastAsia="zh-CN" w:bidi="ar"/>
              </w:rPr>
            </w:pPr>
          </w:p>
          <w:p w14:paraId="6513FAB2" w14:textId="205A2DD5" w:rsidR="0026772E" w:rsidRPr="00DF3C1C" w:rsidRDefault="007F5F2F">
            <w:pPr>
              <w:jc w:val="both"/>
            </w:pPr>
            <w:r w:rsidRPr="00DF3C1C">
              <w:rPr>
                <w:rFonts w:eastAsia="SimSun"/>
                <w:color w:val="000000"/>
                <w:lang w:eastAsia="zh-CN" w:bidi="ar"/>
              </w:rPr>
              <w:t xml:space="preserve">In system development, the creation of the app will be based on the method of prototyping for </w:t>
            </w:r>
          </w:p>
          <w:p w14:paraId="4A857BCB" w14:textId="65612F26" w:rsidR="0026772E" w:rsidRPr="00DF3C1C" w:rsidRDefault="007F5F2F">
            <w:pPr>
              <w:jc w:val="both"/>
            </w:pPr>
            <w:r w:rsidRPr="00DF3C1C">
              <w:rPr>
                <w:rFonts w:eastAsia="SimSun"/>
                <w:color w:val="000000"/>
                <w:lang w:eastAsia="zh-CN" w:bidi="ar"/>
              </w:rPr>
              <w:t xml:space="preserve">efficiency and effectiveness. In testing </w:t>
            </w:r>
            <w:r w:rsidR="002B24B6" w:rsidRPr="00DF3C1C">
              <w:rPr>
                <w:rFonts w:eastAsia="SimSun"/>
                <w:color w:val="000000"/>
                <w:lang w:eastAsia="zh-CN" w:bidi="ar"/>
              </w:rPr>
              <w:t>phase,</w:t>
            </w:r>
            <w:r w:rsidRPr="00DF3C1C">
              <w:rPr>
                <w:rFonts w:eastAsia="SimSun"/>
                <w:color w:val="000000"/>
                <w:lang w:eastAsia="zh-CN" w:bidi="ar"/>
              </w:rPr>
              <w:t xml:space="preserve"> we will use two testing methods: unit testing for each component and integration testing to ensure proper functioning of the app as a whole. While testing if there are any issues encountered then the team will resolve the issue and test again. </w:t>
            </w:r>
          </w:p>
          <w:p w14:paraId="7DEB019F" w14:textId="21029260" w:rsidR="0026772E" w:rsidRPr="00DF3C1C" w:rsidRDefault="007F5F2F">
            <w:pPr>
              <w:jc w:val="both"/>
            </w:pPr>
            <w:r w:rsidRPr="00DF3C1C">
              <w:rPr>
                <w:rFonts w:eastAsia="SimSun"/>
                <w:color w:val="000000"/>
                <w:lang w:eastAsia="zh-CN" w:bidi="ar"/>
              </w:rPr>
              <w:t xml:space="preserve">In the final </w:t>
            </w:r>
            <w:r w:rsidR="002B24B6" w:rsidRPr="00DF3C1C">
              <w:rPr>
                <w:rFonts w:eastAsia="SimSun"/>
                <w:color w:val="000000"/>
                <w:lang w:eastAsia="zh-CN" w:bidi="ar"/>
              </w:rPr>
              <w:t>phase project</w:t>
            </w:r>
            <w:r w:rsidRPr="00DF3C1C">
              <w:rPr>
                <w:rFonts w:eastAsia="SimSun"/>
                <w:color w:val="000000"/>
                <w:lang w:eastAsia="zh-CN" w:bidi="ar"/>
              </w:rPr>
              <w:t xml:space="preserve"> document will be create where it will describe the details about the </w:t>
            </w:r>
          </w:p>
          <w:p w14:paraId="3BAA19A9" w14:textId="77777777" w:rsidR="0026772E" w:rsidRPr="00DF3C1C" w:rsidRDefault="007F5F2F">
            <w:pPr>
              <w:jc w:val="both"/>
            </w:pPr>
            <w:r w:rsidRPr="00DF3C1C">
              <w:rPr>
                <w:rFonts w:eastAsia="SimSun"/>
                <w:color w:val="000000"/>
                <w:lang w:eastAsia="zh-CN" w:bidi="ar"/>
              </w:rPr>
              <w:t>Shortcut Keys application with user manual and fully functional application.</w:t>
            </w:r>
          </w:p>
          <w:p w14:paraId="07A74DA0" w14:textId="77777777" w:rsidR="0026772E" w:rsidRPr="00DF3C1C" w:rsidRDefault="0026772E">
            <w:pPr>
              <w:pStyle w:val="Body"/>
              <w:jc w:val="both"/>
              <w:rPr>
                <w:lang w:val="en-US"/>
              </w:rPr>
            </w:pPr>
          </w:p>
          <w:p w14:paraId="3859B5D0" w14:textId="77777777" w:rsidR="0026772E" w:rsidRPr="00DF3C1C" w:rsidRDefault="0026772E">
            <w:pPr>
              <w:pStyle w:val="Body"/>
              <w:jc w:val="both"/>
              <w:rPr>
                <w:sz w:val="32"/>
                <w:szCs w:val="32"/>
                <w:u w:val="single"/>
                <w:lang w:val="en-US"/>
              </w:rPr>
            </w:pPr>
          </w:p>
          <w:p w14:paraId="64A0B95D" w14:textId="77777777" w:rsidR="0026772E" w:rsidRPr="00DF3C1C" w:rsidRDefault="0026772E">
            <w:pPr>
              <w:pStyle w:val="Body"/>
              <w:jc w:val="both"/>
              <w:rPr>
                <w:sz w:val="32"/>
                <w:szCs w:val="32"/>
                <w:u w:val="single"/>
              </w:rPr>
            </w:pPr>
          </w:p>
          <w:p w14:paraId="04F40599" w14:textId="77777777" w:rsidR="0026772E" w:rsidRPr="00DF3C1C" w:rsidRDefault="0026772E">
            <w:pPr>
              <w:pStyle w:val="Body"/>
              <w:rPr>
                <w:lang w:val="en-US"/>
              </w:rPr>
            </w:pPr>
          </w:p>
          <w:p w14:paraId="208765C6" w14:textId="77777777" w:rsidR="0026772E" w:rsidRPr="00DF3C1C" w:rsidRDefault="0026772E">
            <w:pPr>
              <w:pStyle w:val="Body"/>
              <w:rPr>
                <w:lang w:val="en-US"/>
              </w:rPr>
            </w:pPr>
          </w:p>
          <w:p w14:paraId="05581056" w14:textId="77777777" w:rsidR="0026772E" w:rsidRPr="00DF3C1C" w:rsidRDefault="0026772E">
            <w:pPr>
              <w:pStyle w:val="Body"/>
              <w:rPr>
                <w:lang w:val="en-US"/>
              </w:rPr>
            </w:pPr>
          </w:p>
          <w:p w14:paraId="1E775796" w14:textId="77777777" w:rsidR="0026772E" w:rsidRPr="00DF3C1C" w:rsidRDefault="0026772E">
            <w:pPr>
              <w:pStyle w:val="Body"/>
              <w:rPr>
                <w:lang w:val="en-US"/>
              </w:rPr>
            </w:pPr>
          </w:p>
          <w:p w14:paraId="6367CCA3" w14:textId="77777777" w:rsidR="0026772E" w:rsidRPr="00DF3C1C" w:rsidRDefault="0026772E">
            <w:pPr>
              <w:pStyle w:val="Body"/>
            </w:pPr>
          </w:p>
        </w:tc>
      </w:tr>
    </w:tbl>
    <w:p w14:paraId="6632B43C" w14:textId="77777777" w:rsidR="0026772E" w:rsidRPr="00DF3C1C" w:rsidRDefault="007F5F2F">
      <w:pPr>
        <w:pStyle w:val="Body"/>
      </w:pPr>
      <w:r w:rsidRPr="00DF3C1C">
        <w:rPr>
          <w:rFonts w:eastAsia="Arial Unicode MS"/>
        </w:rPr>
        <w:lastRenderedPageBreak/>
        <w:br w:type="page"/>
      </w:r>
    </w:p>
    <w:tbl>
      <w:tblPr>
        <w:tblW w:w="930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5944"/>
        <w:gridCol w:w="3365"/>
      </w:tblGrid>
      <w:tr w:rsidR="0026772E" w:rsidRPr="00DF3C1C" w14:paraId="29B46240" w14:textId="77777777">
        <w:trPr>
          <w:trHeight w:val="603"/>
        </w:trPr>
        <w:tc>
          <w:tcPr>
            <w:tcW w:w="930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vAlign w:val="center"/>
          </w:tcPr>
          <w:p w14:paraId="42394261" w14:textId="77777777" w:rsidR="0026772E" w:rsidRPr="00DF3C1C" w:rsidRDefault="007F5F2F">
            <w:pPr>
              <w:pStyle w:val="Heading2"/>
              <w:numPr>
                <w:ilvl w:val="0"/>
                <w:numId w:val="19"/>
              </w:numPr>
              <w:rPr>
                <w:rFonts w:ascii="Times New Roman" w:hAnsi="Times New Roman" w:cs="Times New Roman"/>
                <w:strike/>
              </w:rPr>
            </w:pPr>
            <w:r w:rsidRPr="00DF3C1C">
              <w:rPr>
                <w:rFonts w:ascii="Times New Roman" w:hAnsi="Times New Roman" w:cs="Times New Roman"/>
              </w:rPr>
              <w:lastRenderedPageBreak/>
              <w:t xml:space="preserve">Project Team:  </w:t>
            </w:r>
          </w:p>
        </w:tc>
      </w:tr>
      <w:tr w:rsidR="0026772E" w:rsidRPr="00DF3C1C" w14:paraId="1A784AFC" w14:textId="77777777">
        <w:trPr>
          <w:trHeight w:val="243"/>
        </w:trPr>
        <w:tc>
          <w:tcPr>
            <w:tcW w:w="5944" w:type="dxa"/>
            <w:tcBorders>
              <w:top w:val="single" w:sz="4" w:space="0" w:color="000000"/>
              <w:left w:val="single" w:sz="4" w:space="0" w:color="000000"/>
              <w:bottom w:val="single" w:sz="4" w:space="0" w:color="000000"/>
              <w:right w:val="single" w:sz="4" w:space="0" w:color="000000"/>
            </w:tcBorders>
            <w:shd w:val="clear" w:color="auto" w:fill="auto"/>
            <w:tcMar>
              <w:top w:w="80" w:type="dxa"/>
              <w:left w:w="613" w:type="dxa"/>
              <w:bottom w:w="80" w:type="dxa"/>
              <w:right w:w="80" w:type="dxa"/>
            </w:tcMar>
            <w:vAlign w:val="center"/>
          </w:tcPr>
          <w:p w14:paraId="0829F105" w14:textId="77777777" w:rsidR="0026772E" w:rsidRPr="00DF3C1C" w:rsidRDefault="007F5F2F">
            <w:pPr>
              <w:pStyle w:val="Body"/>
              <w:ind w:left="533"/>
              <w:jc w:val="both"/>
            </w:pPr>
            <w:r w:rsidRPr="00DF3C1C">
              <w:rPr>
                <w:b/>
                <w:bCs/>
                <w:i/>
                <w:iCs/>
                <w:sz w:val="22"/>
                <w:szCs w:val="22"/>
                <w:lang w:val="en-US"/>
              </w:rPr>
              <w:t>Title / Position</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0FF008" w14:textId="77777777" w:rsidR="0026772E" w:rsidRPr="00DF3C1C" w:rsidRDefault="007F5F2F">
            <w:pPr>
              <w:pStyle w:val="Body"/>
              <w:jc w:val="both"/>
            </w:pPr>
            <w:r w:rsidRPr="00DF3C1C">
              <w:rPr>
                <w:b/>
                <w:bCs/>
                <w:i/>
                <w:iCs/>
                <w:sz w:val="22"/>
                <w:szCs w:val="22"/>
                <w:lang w:val="en-US"/>
              </w:rPr>
              <w:t>Number</w:t>
            </w:r>
          </w:p>
        </w:tc>
      </w:tr>
      <w:tr w:rsidR="0026772E" w:rsidRPr="00DF3C1C" w14:paraId="420C29DB" w14:textId="77777777">
        <w:trPr>
          <w:trHeight w:val="243"/>
        </w:trPr>
        <w:tc>
          <w:tcPr>
            <w:tcW w:w="5944" w:type="dxa"/>
            <w:tcBorders>
              <w:top w:val="single" w:sz="4" w:space="0" w:color="000000"/>
              <w:left w:val="single" w:sz="4" w:space="0" w:color="000000"/>
              <w:bottom w:val="single" w:sz="4" w:space="0" w:color="000000"/>
              <w:right w:val="single" w:sz="4" w:space="0" w:color="000000"/>
            </w:tcBorders>
            <w:shd w:val="clear" w:color="auto" w:fill="auto"/>
            <w:tcMar>
              <w:top w:w="80" w:type="dxa"/>
              <w:left w:w="613" w:type="dxa"/>
              <w:bottom w:w="80" w:type="dxa"/>
              <w:right w:w="80" w:type="dxa"/>
            </w:tcMar>
            <w:vAlign w:val="center"/>
          </w:tcPr>
          <w:p w14:paraId="13E1647D" w14:textId="77777777" w:rsidR="0026772E" w:rsidRPr="00DF3C1C" w:rsidRDefault="007F5F2F">
            <w:pPr>
              <w:pStyle w:val="Body"/>
              <w:ind w:left="533"/>
            </w:pPr>
            <w:r w:rsidRPr="00DF3C1C">
              <w:rPr>
                <w:sz w:val="22"/>
                <w:szCs w:val="22"/>
                <w:lang w:val="en-US"/>
              </w:rPr>
              <w:t>Project Internal Guide</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D8D911" w14:textId="77777777" w:rsidR="0026772E" w:rsidRPr="00DF3C1C" w:rsidRDefault="0026772E"/>
        </w:tc>
      </w:tr>
      <w:tr w:rsidR="0026772E" w:rsidRPr="00DF3C1C" w14:paraId="0F8DC43F" w14:textId="77777777">
        <w:trPr>
          <w:trHeight w:val="243"/>
        </w:trPr>
        <w:tc>
          <w:tcPr>
            <w:tcW w:w="5944" w:type="dxa"/>
            <w:tcBorders>
              <w:top w:val="single" w:sz="4" w:space="0" w:color="000000"/>
              <w:left w:val="single" w:sz="4" w:space="0" w:color="000000"/>
              <w:bottom w:val="single" w:sz="4" w:space="0" w:color="000000"/>
              <w:right w:val="single" w:sz="4" w:space="0" w:color="000000"/>
            </w:tcBorders>
            <w:shd w:val="clear" w:color="auto" w:fill="auto"/>
            <w:tcMar>
              <w:top w:w="80" w:type="dxa"/>
              <w:left w:w="613" w:type="dxa"/>
              <w:bottom w:w="80" w:type="dxa"/>
              <w:right w:w="80" w:type="dxa"/>
            </w:tcMar>
            <w:vAlign w:val="center"/>
          </w:tcPr>
          <w:p w14:paraId="67AE97BD" w14:textId="77777777" w:rsidR="0026772E" w:rsidRPr="00DF3C1C" w:rsidRDefault="007F5F2F">
            <w:pPr>
              <w:pStyle w:val="Body"/>
              <w:ind w:left="533"/>
            </w:pPr>
            <w:r w:rsidRPr="00DF3C1C">
              <w:rPr>
                <w:sz w:val="22"/>
                <w:szCs w:val="22"/>
                <w:lang w:val="en-US"/>
              </w:rPr>
              <w:t>Project External Guide</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001E0E" w14:textId="77777777" w:rsidR="0026772E" w:rsidRPr="00DF3C1C" w:rsidRDefault="0026772E"/>
        </w:tc>
      </w:tr>
      <w:tr w:rsidR="0026772E" w:rsidRPr="00DF3C1C" w14:paraId="4E7C2844" w14:textId="77777777">
        <w:trPr>
          <w:trHeight w:val="371"/>
        </w:trPr>
        <w:tc>
          <w:tcPr>
            <w:tcW w:w="5944" w:type="dxa"/>
            <w:tcBorders>
              <w:top w:val="single" w:sz="4" w:space="0" w:color="000000"/>
              <w:left w:val="single" w:sz="4" w:space="0" w:color="000000"/>
              <w:bottom w:val="single" w:sz="4" w:space="0" w:color="000000"/>
              <w:right w:val="single" w:sz="4" w:space="0" w:color="000000"/>
            </w:tcBorders>
            <w:shd w:val="clear" w:color="auto" w:fill="auto"/>
            <w:tcMar>
              <w:top w:w="80" w:type="dxa"/>
              <w:left w:w="613" w:type="dxa"/>
              <w:bottom w:w="80" w:type="dxa"/>
              <w:right w:w="80" w:type="dxa"/>
            </w:tcMar>
            <w:vAlign w:val="center"/>
          </w:tcPr>
          <w:p w14:paraId="4CAE7177" w14:textId="77777777" w:rsidR="0026772E" w:rsidRPr="00DF3C1C" w:rsidRDefault="007F5F2F">
            <w:pPr>
              <w:pStyle w:val="Body"/>
              <w:ind w:left="533"/>
            </w:pPr>
            <w:r w:rsidRPr="00DF3C1C">
              <w:rPr>
                <w:sz w:val="22"/>
                <w:szCs w:val="22"/>
                <w:lang w:val="en-US"/>
              </w:rPr>
              <w:t>Student Team Members</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B43AE22" w14:textId="77777777" w:rsidR="0026772E" w:rsidRPr="00DF3C1C" w:rsidRDefault="007F5F2F">
            <w:r w:rsidRPr="00DF3C1C">
              <w:t xml:space="preserve">Sonam </w:t>
            </w:r>
            <w:proofErr w:type="spellStart"/>
            <w:r w:rsidRPr="00DF3C1C">
              <w:t>Choki</w:t>
            </w:r>
            <w:proofErr w:type="spellEnd"/>
            <w:r w:rsidRPr="00DF3C1C">
              <w:t xml:space="preserve"> 12190080</w:t>
            </w:r>
          </w:p>
        </w:tc>
      </w:tr>
      <w:tr w:rsidR="0026772E" w:rsidRPr="00DF3C1C" w14:paraId="4DAF9CC2" w14:textId="77777777">
        <w:trPr>
          <w:trHeight w:val="243"/>
        </w:trPr>
        <w:tc>
          <w:tcPr>
            <w:tcW w:w="5944" w:type="dxa"/>
            <w:tcBorders>
              <w:top w:val="single" w:sz="4" w:space="0" w:color="000000"/>
              <w:left w:val="single" w:sz="4" w:space="0" w:color="000000"/>
              <w:bottom w:val="single" w:sz="4" w:space="0" w:color="000000"/>
              <w:right w:val="single" w:sz="4" w:space="0" w:color="000000"/>
            </w:tcBorders>
            <w:shd w:val="clear" w:color="auto" w:fill="auto"/>
            <w:tcMar>
              <w:top w:w="80" w:type="dxa"/>
              <w:left w:w="613" w:type="dxa"/>
              <w:bottom w:w="80" w:type="dxa"/>
              <w:right w:w="80" w:type="dxa"/>
            </w:tcMar>
            <w:vAlign w:val="center"/>
          </w:tcPr>
          <w:p w14:paraId="0C219159" w14:textId="77777777" w:rsidR="0026772E" w:rsidRPr="00DF3C1C" w:rsidRDefault="007F5F2F">
            <w:pPr>
              <w:pStyle w:val="Body"/>
              <w:ind w:left="533"/>
            </w:pPr>
            <w:r w:rsidRPr="00DF3C1C">
              <w:rPr>
                <w:sz w:val="22"/>
                <w:szCs w:val="22"/>
                <w:lang w:val="en-US"/>
              </w:rPr>
              <w:t>Others (please specify)</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D1B23C" w14:textId="77777777" w:rsidR="0026772E" w:rsidRPr="00DF3C1C" w:rsidRDefault="0026772E"/>
        </w:tc>
      </w:tr>
      <w:tr w:rsidR="0026772E" w:rsidRPr="00DF3C1C" w14:paraId="0D6AEF14" w14:textId="77777777">
        <w:trPr>
          <w:trHeight w:val="243"/>
        </w:trPr>
        <w:tc>
          <w:tcPr>
            <w:tcW w:w="5944" w:type="dxa"/>
            <w:tcBorders>
              <w:top w:val="single" w:sz="4" w:space="0" w:color="000000"/>
              <w:left w:val="single" w:sz="4" w:space="0" w:color="000000"/>
              <w:bottom w:val="single" w:sz="4" w:space="0" w:color="000000"/>
              <w:right w:val="single" w:sz="4" w:space="0" w:color="000000"/>
            </w:tcBorders>
            <w:shd w:val="clear" w:color="auto" w:fill="auto"/>
            <w:tcMar>
              <w:top w:w="80" w:type="dxa"/>
              <w:left w:w="613" w:type="dxa"/>
              <w:bottom w:w="80" w:type="dxa"/>
              <w:right w:w="80" w:type="dxa"/>
            </w:tcMar>
            <w:vAlign w:val="center"/>
          </w:tcPr>
          <w:p w14:paraId="651DAD25" w14:textId="77777777" w:rsidR="0026772E" w:rsidRPr="00DF3C1C" w:rsidRDefault="007F5F2F">
            <w:pPr>
              <w:pStyle w:val="Body"/>
              <w:ind w:left="533"/>
            </w:pPr>
            <w:r w:rsidRPr="00DF3C1C">
              <w:rPr>
                <w:sz w:val="22"/>
                <w:szCs w:val="22"/>
                <w:lang w:val="en-US"/>
              </w:rPr>
              <w:t>Add more rows if required</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884925" w14:textId="77777777" w:rsidR="0026772E" w:rsidRPr="00DF3C1C" w:rsidRDefault="0026772E"/>
        </w:tc>
      </w:tr>
    </w:tbl>
    <w:p w14:paraId="5A62958D" w14:textId="77777777" w:rsidR="0026772E" w:rsidRPr="00DF3C1C" w:rsidRDefault="0026772E">
      <w:pPr>
        <w:pStyle w:val="Body"/>
        <w:widowControl w:val="0"/>
        <w:rPr>
          <w:b/>
          <w:bCs/>
        </w:rPr>
      </w:pPr>
    </w:p>
    <w:p w14:paraId="13102069" w14:textId="77777777" w:rsidR="0026772E" w:rsidRPr="00DF3C1C" w:rsidRDefault="007F5F2F">
      <w:pPr>
        <w:pStyle w:val="Body"/>
      </w:pPr>
      <w:r w:rsidRPr="00DF3C1C">
        <w:rPr>
          <w:rFonts w:eastAsia="Arial Unicode MS"/>
        </w:rPr>
        <w:br w:type="page"/>
      </w:r>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9318"/>
      </w:tblGrid>
      <w:tr w:rsidR="0026772E" w:rsidRPr="00DF3C1C" w14:paraId="3639531C" w14:textId="77777777">
        <w:trPr>
          <w:trHeight w:val="1698"/>
        </w:trPr>
        <w:tc>
          <w:tcPr>
            <w:tcW w:w="93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6CB81BFB" w14:textId="77777777" w:rsidR="0026772E" w:rsidRPr="00DF3C1C" w:rsidRDefault="007F5F2F">
            <w:pPr>
              <w:pStyle w:val="Heading2"/>
              <w:numPr>
                <w:ilvl w:val="0"/>
                <w:numId w:val="20"/>
              </w:numPr>
              <w:rPr>
                <w:rFonts w:ascii="Times New Roman" w:hAnsi="Times New Roman" w:cs="Times New Roman"/>
                <w:i/>
                <w:iCs/>
                <w:color w:val="8EAADB"/>
                <w:u w:color="8EAADB"/>
              </w:rPr>
            </w:pPr>
            <w:r w:rsidRPr="00DF3C1C">
              <w:rPr>
                <w:rFonts w:ascii="Times New Roman" w:hAnsi="Times New Roman" w:cs="Times New Roman"/>
              </w:rPr>
              <w:lastRenderedPageBreak/>
              <w:t>Project Activities:</w:t>
            </w:r>
            <w:r w:rsidRPr="00DF3C1C">
              <w:rPr>
                <w:rFonts w:ascii="Times New Roman" w:hAnsi="Times New Roman" w:cs="Times New Roman"/>
                <w:b w:val="0"/>
                <w:bCs w:val="0"/>
              </w:rPr>
              <w:t xml:space="preserve"> </w:t>
            </w:r>
          </w:p>
          <w:p w14:paraId="6E166318" w14:textId="77777777" w:rsidR="0026772E" w:rsidRPr="00DF3C1C" w:rsidRDefault="007F5F2F">
            <w:pPr>
              <w:pStyle w:val="Body"/>
              <w:spacing w:after="120"/>
              <w:ind w:left="547"/>
              <w:jc w:val="both"/>
              <w:rPr>
                <w:rFonts w:eastAsia="Arial"/>
                <w:i/>
                <w:iCs/>
                <w:color w:val="8EAADB"/>
                <w:sz w:val="20"/>
                <w:szCs w:val="20"/>
                <w:u w:color="8EAADB"/>
              </w:rPr>
            </w:pPr>
            <w:r w:rsidRPr="00DF3C1C">
              <w:rPr>
                <w:i/>
                <w:iCs/>
                <w:color w:val="8EAADB"/>
                <w:sz w:val="20"/>
                <w:szCs w:val="20"/>
                <w:u w:color="8EAADB"/>
                <w:lang w:val="en-US"/>
              </w:rPr>
              <w:t>(Please list and describe the main project activities, including those associated with the transfer of the research results to customers/beneficiaries. The timing and duration of research activities are to be shown in the Gantt chart in Section 8.)</w:t>
            </w:r>
          </w:p>
          <w:p w14:paraId="6BE473BF" w14:textId="77777777" w:rsidR="0026772E" w:rsidRPr="00DF3C1C" w:rsidRDefault="0026772E">
            <w:pPr>
              <w:pStyle w:val="Body"/>
              <w:spacing w:after="120"/>
              <w:ind w:left="547"/>
              <w:jc w:val="both"/>
            </w:pPr>
          </w:p>
        </w:tc>
      </w:tr>
      <w:tr w:rsidR="0026772E" w:rsidRPr="00DF3C1C" w14:paraId="6DCACBAE" w14:textId="77777777">
        <w:trPr>
          <w:trHeight w:val="545"/>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6223A" w14:textId="17A30898" w:rsidR="0026772E" w:rsidRPr="00DF3C1C" w:rsidRDefault="007F5F2F">
            <w:r w:rsidRPr="00DF3C1C">
              <w:t xml:space="preserve">Following are the main activities for my </w:t>
            </w:r>
            <w:r w:rsidR="000B0F63" w:rsidRPr="00DF3C1C">
              <w:t>project:</w:t>
            </w:r>
          </w:p>
          <w:p w14:paraId="47CBE8BB" w14:textId="77777777" w:rsidR="0026772E" w:rsidRPr="00DF3C1C" w:rsidRDefault="007F5F2F">
            <w:pPr>
              <w:numPr>
                <w:ilvl w:val="0"/>
                <w:numId w:val="21"/>
              </w:numPr>
              <w:tabs>
                <w:tab w:val="clear" w:pos="425"/>
                <w:tab w:val="left" w:pos="540"/>
              </w:tabs>
              <w:ind w:left="540" w:hanging="540"/>
            </w:pPr>
            <w:r w:rsidRPr="00DF3C1C">
              <w:t>Literature Review</w:t>
            </w:r>
          </w:p>
          <w:p w14:paraId="74AC29B8" w14:textId="77777777" w:rsidR="0026772E" w:rsidRPr="00DF3C1C" w:rsidRDefault="007F5F2F">
            <w:pPr>
              <w:numPr>
                <w:ilvl w:val="0"/>
                <w:numId w:val="21"/>
              </w:numPr>
              <w:tabs>
                <w:tab w:val="clear" w:pos="425"/>
                <w:tab w:val="left" w:pos="540"/>
              </w:tabs>
              <w:ind w:left="540" w:hanging="540"/>
            </w:pPr>
            <w:r w:rsidRPr="00DF3C1C">
              <w:t>Planning</w:t>
            </w:r>
          </w:p>
          <w:p w14:paraId="0BC9653E" w14:textId="77777777" w:rsidR="0026772E" w:rsidRPr="00DF3C1C" w:rsidRDefault="007F5F2F">
            <w:pPr>
              <w:numPr>
                <w:ilvl w:val="0"/>
                <w:numId w:val="21"/>
              </w:numPr>
              <w:tabs>
                <w:tab w:val="clear" w:pos="425"/>
                <w:tab w:val="left" w:pos="540"/>
              </w:tabs>
              <w:ind w:left="540" w:hanging="540"/>
            </w:pPr>
            <w:r w:rsidRPr="00DF3C1C">
              <w:t>Do requirement gather and analysis.</w:t>
            </w:r>
          </w:p>
          <w:p w14:paraId="483DB67E" w14:textId="77777777" w:rsidR="0026772E" w:rsidRPr="00DF3C1C" w:rsidRDefault="007F5F2F">
            <w:pPr>
              <w:numPr>
                <w:ilvl w:val="0"/>
                <w:numId w:val="21"/>
              </w:numPr>
              <w:tabs>
                <w:tab w:val="clear" w:pos="425"/>
                <w:tab w:val="left" w:pos="540"/>
              </w:tabs>
              <w:ind w:left="540" w:hanging="540"/>
            </w:pPr>
            <w:r w:rsidRPr="00DF3C1C">
              <w:t>Design</w:t>
            </w:r>
          </w:p>
          <w:p w14:paraId="3CF750F1" w14:textId="61486624" w:rsidR="0026772E" w:rsidRPr="00DF3C1C" w:rsidRDefault="007F5F2F" w:rsidP="00DF3C1C">
            <w:pPr>
              <w:numPr>
                <w:ilvl w:val="0"/>
                <w:numId w:val="21"/>
              </w:numPr>
              <w:tabs>
                <w:tab w:val="clear" w:pos="425"/>
                <w:tab w:val="left" w:pos="540"/>
              </w:tabs>
              <w:ind w:left="540" w:hanging="540"/>
            </w:pPr>
            <w:r w:rsidRPr="00DF3C1C">
              <w:t xml:space="preserve">Develop </w:t>
            </w:r>
            <w:r w:rsidR="000B0F63" w:rsidRPr="00DF3C1C">
              <w:t>Feature:</w:t>
            </w:r>
            <w:r w:rsidRPr="00DF3C1C">
              <w:t xml:space="preserve"> </w:t>
            </w:r>
            <w:r w:rsidR="00DF3C1C" w:rsidRPr="00DF3C1C">
              <w:t>User Registratio</w:t>
            </w:r>
            <w:r w:rsidR="00DF3C1C">
              <w:t>n</w:t>
            </w:r>
            <w:r w:rsidR="00DF3C1C" w:rsidRPr="00DF3C1C">
              <w:t xml:space="preserve"> </w:t>
            </w:r>
          </w:p>
          <w:p w14:paraId="485F9318" w14:textId="7E112A01" w:rsidR="0026772E" w:rsidRPr="00DF3C1C" w:rsidRDefault="007F5F2F" w:rsidP="00DF3C1C">
            <w:pPr>
              <w:numPr>
                <w:ilvl w:val="0"/>
                <w:numId w:val="21"/>
              </w:numPr>
              <w:tabs>
                <w:tab w:val="clear" w:pos="425"/>
                <w:tab w:val="left" w:pos="540"/>
              </w:tabs>
              <w:ind w:left="540" w:hanging="540"/>
            </w:pPr>
            <w:r w:rsidRPr="00DF3C1C">
              <w:t xml:space="preserve">Develop </w:t>
            </w:r>
            <w:r w:rsidR="000B0F63" w:rsidRPr="00DF3C1C">
              <w:t>Feature:</w:t>
            </w:r>
            <w:r w:rsidRPr="00DF3C1C">
              <w:t xml:space="preserve"> </w:t>
            </w:r>
            <w:r w:rsidR="00DF3C1C" w:rsidRPr="00DF3C1C">
              <w:t>Home page</w:t>
            </w:r>
          </w:p>
          <w:p w14:paraId="159AEADE" w14:textId="6BA7B086" w:rsidR="0026772E" w:rsidRDefault="007F5F2F">
            <w:pPr>
              <w:numPr>
                <w:ilvl w:val="0"/>
                <w:numId w:val="21"/>
              </w:numPr>
              <w:tabs>
                <w:tab w:val="clear" w:pos="425"/>
                <w:tab w:val="left" w:pos="540"/>
              </w:tabs>
              <w:ind w:left="540" w:hanging="540"/>
            </w:pPr>
            <w:r w:rsidRPr="00DF3C1C">
              <w:t xml:space="preserve">Develop </w:t>
            </w:r>
            <w:r w:rsidR="000B0F63" w:rsidRPr="00DF3C1C">
              <w:t>feature:</w:t>
            </w:r>
            <w:r w:rsidRPr="00DF3C1C">
              <w:t xml:space="preserve"> </w:t>
            </w:r>
            <w:r w:rsidR="000B0F63">
              <w:t>Search</w:t>
            </w:r>
          </w:p>
          <w:p w14:paraId="5661D5D2" w14:textId="0B27B2BC" w:rsidR="000B0F63" w:rsidRDefault="000B0F63" w:rsidP="000B0F63">
            <w:pPr>
              <w:numPr>
                <w:ilvl w:val="0"/>
                <w:numId w:val="21"/>
              </w:numPr>
              <w:tabs>
                <w:tab w:val="clear" w:pos="425"/>
                <w:tab w:val="left" w:pos="540"/>
              </w:tabs>
              <w:ind w:left="540" w:hanging="540"/>
            </w:pPr>
            <w:r w:rsidRPr="00DF3C1C">
              <w:t xml:space="preserve">Develop </w:t>
            </w:r>
            <w:r w:rsidRPr="00DF3C1C">
              <w:t>feature:</w:t>
            </w:r>
            <w:r w:rsidRPr="00DF3C1C">
              <w:t xml:space="preserve"> </w:t>
            </w:r>
            <w:r>
              <w:t>Add</w:t>
            </w:r>
          </w:p>
          <w:p w14:paraId="2F151505" w14:textId="0F2F8A4E" w:rsidR="000B0F63" w:rsidRPr="00DF3C1C" w:rsidRDefault="000B0F63" w:rsidP="000B0F63">
            <w:pPr>
              <w:numPr>
                <w:ilvl w:val="0"/>
                <w:numId w:val="21"/>
              </w:numPr>
              <w:tabs>
                <w:tab w:val="clear" w:pos="425"/>
                <w:tab w:val="left" w:pos="540"/>
              </w:tabs>
              <w:ind w:left="540" w:hanging="540"/>
            </w:pPr>
            <w:r w:rsidRPr="00DF3C1C">
              <w:t xml:space="preserve">Develop </w:t>
            </w:r>
            <w:r w:rsidRPr="00DF3C1C">
              <w:t>feature:</w:t>
            </w:r>
            <w:r w:rsidRPr="00DF3C1C">
              <w:t xml:space="preserve"> </w:t>
            </w:r>
            <w:r>
              <w:t>Report</w:t>
            </w:r>
          </w:p>
          <w:p w14:paraId="733116BE" w14:textId="77777777" w:rsidR="0026772E" w:rsidRPr="00DF3C1C" w:rsidRDefault="007F5F2F">
            <w:pPr>
              <w:numPr>
                <w:ilvl w:val="0"/>
                <w:numId w:val="21"/>
              </w:numPr>
              <w:tabs>
                <w:tab w:val="clear" w:pos="425"/>
                <w:tab w:val="left" w:pos="540"/>
              </w:tabs>
              <w:ind w:left="540" w:hanging="540"/>
            </w:pPr>
            <w:r w:rsidRPr="00DF3C1C">
              <w:t>Final Testing</w:t>
            </w:r>
          </w:p>
          <w:p w14:paraId="3D427DE5" w14:textId="77777777" w:rsidR="0026772E" w:rsidRPr="00DF3C1C" w:rsidRDefault="007F5F2F">
            <w:pPr>
              <w:numPr>
                <w:ilvl w:val="0"/>
                <w:numId w:val="21"/>
              </w:numPr>
              <w:tabs>
                <w:tab w:val="clear" w:pos="425"/>
                <w:tab w:val="left" w:pos="540"/>
              </w:tabs>
              <w:ind w:left="540" w:hanging="540"/>
            </w:pPr>
            <w:r w:rsidRPr="00DF3C1C">
              <w:t>Final Documentation</w:t>
            </w:r>
          </w:p>
          <w:p w14:paraId="3AE4923C" w14:textId="77777777" w:rsidR="0026772E" w:rsidRPr="00DF3C1C" w:rsidRDefault="007F5F2F">
            <w:pPr>
              <w:numPr>
                <w:ilvl w:val="0"/>
                <w:numId w:val="21"/>
              </w:numPr>
              <w:tabs>
                <w:tab w:val="clear" w:pos="425"/>
                <w:tab w:val="left" w:pos="540"/>
              </w:tabs>
              <w:ind w:left="540" w:hanging="540"/>
            </w:pPr>
            <w:r w:rsidRPr="00DF3C1C">
              <w:t>Report Writing</w:t>
            </w:r>
          </w:p>
        </w:tc>
      </w:tr>
    </w:tbl>
    <w:p w14:paraId="17F4C1C8" w14:textId="77777777" w:rsidR="0026772E" w:rsidRPr="00DF3C1C" w:rsidRDefault="0026772E">
      <w:pPr>
        <w:pStyle w:val="Body"/>
        <w:widowControl w:val="0"/>
        <w:rPr>
          <w:b/>
          <w:bCs/>
        </w:rPr>
      </w:pPr>
    </w:p>
    <w:p w14:paraId="23BADAF8" w14:textId="77777777" w:rsidR="0026772E" w:rsidRPr="00DF3C1C" w:rsidRDefault="007F5F2F">
      <w:pPr>
        <w:pStyle w:val="Body"/>
      </w:pPr>
      <w:r w:rsidRPr="00DF3C1C">
        <w:rPr>
          <w:rFonts w:eastAsia="Arial Unicode MS"/>
        </w:rPr>
        <w:br w:type="page"/>
      </w:r>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648"/>
        <w:gridCol w:w="1620"/>
        <w:gridCol w:w="3510"/>
        <w:gridCol w:w="3540"/>
      </w:tblGrid>
      <w:tr w:rsidR="0026772E" w:rsidRPr="00DF3C1C" w14:paraId="65EE4985" w14:textId="77777777">
        <w:trPr>
          <w:trHeight w:val="1458"/>
        </w:trPr>
        <w:tc>
          <w:tcPr>
            <w:tcW w:w="9318"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526F103E" w14:textId="77777777" w:rsidR="0026772E" w:rsidRPr="00DF3C1C" w:rsidRDefault="007F5F2F">
            <w:pPr>
              <w:pStyle w:val="Heading2"/>
              <w:numPr>
                <w:ilvl w:val="0"/>
                <w:numId w:val="22"/>
              </w:numPr>
              <w:rPr>
                <w:rFonts w:ascii="Times New Roman" w:hAnsi="Times New Roman" w:cs="Times New Roman"/>
                <w:i/>
                <w:iCs/>
                <w:color w:val="8EAADB"/>
                <w:u w:color="8EAADB"/>
              </w:rPr>
            </w:pPr>
            <w:r w:rsidRPr="00DF3C1C">
              <w:rPr>
                <w:rFonts w:ascii="Times New Roman" w:hAnsi="Times New Roman" w:cs="Times New Roman"/>
              </w:rPr>
              <w:lastRenderedPageBreak/>
              <w:t>Key Milestones and Deliverables:</w:t>
            </w:r>
            <w:r w:rsidRPr="00DF3C1C">
              <w:rPr>
                <w:rFonts w:ascii="Times New Roman" w:hAnsi="Times New Roman" w:cs="Times New Roman"/>
                <w:b w:val="0"/>
                <w:bCs w:val="0"/>
              </w:rPr>
              <w:t xml:space="preserve"> </w:t>
            </w:r>
          </w:p>
          <w:p w14:paraId="09CF048D" w14:textId="77777777" w:rsidR="0026772E" w:rsidRPr="00DF3C1C" w:rsidRDefault="007F5F2F">
            <w:pPr>
              <w:pStyle w:val="Body"/>
              <w:spacing w:after="120"/>
              <w:ind w:left="547"/>
              <w:jc w:val="both"/>
            </w:pPr>
            <w:r w:rsidRPr="00DF3C1C">
              <w:rPr>
                <w:i/>
                <w:iCs/>
                <w:color w:val="8EAADB"/>
                <w:sz w:val="20"/>
                <w:szCs w:val="20"/>
                <w:u w:color="8EAADB"/>
                <w:lang w:val="en-US"/>
              </w:rPr>
              <w:t xml:space="preserve">(Please list and describe the principal milestones and associated deliverables of the project. A key milestone is reached when a significant phase in the project is concluded, </w:t>
            </w:r>
            <w:proofErr w:type="gramStart"/>
            <w:r w:rsidRPr="00DF3C1C">
              <w:rPr>
                <w:i/>
                <w:iCs/>
                <w:color w:val="8EAADB"/>
                <w:sz w:val="20"/>
                <w:szCs w:val="20"/>
                <w:u w:color="8EAADB"/>
                <w:lang w:val="en-US"/>
              </w:rPr>
              <w:t>e.g.</w:t>
            </w:r>
            <w:proofErr w:type="gramEnd"/>
            <w:r w:rsidRPr="00DF3C1C">
              <w:rPr>
                <w:i/>
                <w:iCs/>
                <w:color w:val="8EAADB"/>
                <w:sz w:val="20"/>
                <w:szCs w:val="20"/>
                <w:u w:color="8EAADB"/>
                <w:lang w:val="en-US"/>
              </w:rPr>
              <w:t xml:space="preserve"> selection and simulation of algorithms, completion of architectural design and design documents, commissioning of equipment, completion of test, etc.) The timing of milestones is also to be shown in the Gantt chart in Section 8.</w:t>
            </w:r>
          </w:p>
        </w:tc>
      </w:tr>
      <w:tr w:rsidR="0026772E" w:rsidRPr="00DF3C1C" w14:paraId="432B5537" w14:textId="77777777">
        <w:trPr>
          <w:trHeight w:val="590"/>
        </w:trPr>
        <w:tc>
          <w:tcPr>
            <w:tcW w:w="9318" w:type="dxa"/>
            <w:gridSpan w:val="4"/>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tcPr>
          <w:p w14:paraId="01876B48" w14:textId="77777777" w:rsidR="0026772E" w:rsidRPr="00DF3C1C" w:rsidRDefault="0026772E"/>
        </w:tc>
      </w:tr>
      <w:tr w:rsidR="0026772E" w:rsidRPr="00DF3C1C" w14:paraId="63FA2828" w14:textId="77777777">
        <w:trPr>
          <w:trHeight w:val="96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0F153" w14:textId="77777777" w:rsidR="0026772E" w:rsidRPr="00DF3C1C" w:rsidRDefault="007F5F2F">
            <w:pPr>
              <w:pStyle w:val="Body"/>
              <w:spacing w:before="120"/>
              <w:jc w:val="both"/>
            </w:pPr>
            <w:r w:rsidRPr="00DF3C1C">
              <w:rPr>
                <w:i/>
                <w:iCs/>
                <w:sz w:val="22"/>
                <w:szCs w:val="22"/>
                <w:lang w:val="en-US"/>
              </w:rPr>
              <w:t>No.</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6FA5C" w14:textId="77777777" w:rsidR="0026772E" w:rsidRPr="00DF3C1C" w:rsidRDefault="007F5F2F">
            <w:pPr>
              <w:pStyle w:val="Body"/>
              <w:spacing w:before="120"/>
              <w:jc w:val="both"/>
            </w:pPr>
            <w:r w:rsidRPr="00DF3C1C">
              <w:rPr>
                <w:i/>
                <w:iCs/>
                <w:sz w:val="22"/>
                <w:szCs w:val="22"/>
                <w:lang w:val="en-US"/>
              </w:rPr>
              <w:t>Elapsed time from start (in months) of the project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1F62FB" w14:textId="77777777" w:rsidR="0026772E" w:rsidRPr="00DF3C1C" w:rsidRDefault="007F5F2F">
            <w:pPr>
              <w:pStyle w:val="Body"/>
              <w:spacing w:before="120"/>
              <w:jc w:val="both"/>
            </w:pPr>
            <w:r w:rsidRPr="00DF3C1C">
              <w:rPr>
                <w:i/>
                <w:iCs/>
                <w:sz w:val="22"/>
                <w:szCs w:val="22"/>
                <w:lang w:val="en-US"/>
              </w:rPr>
              <w:t>Milestone</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24FC91" w14:textId="77777777" w:rsidR="0026772E" w:rsidRPr="00DF3C1C" w:rsidRDefault="007F5F2F">
            <w:pPr>
              <w:pStyle w:val="Body"/>
              <w:spacing w:before="120"/>
              <w:jc w:val="both"/>
            </w:pPr>
            <w:r w:rsidRPr="00DF3C1C">
              <w:rPr>
                <w:i/>
                <w:iCs/>
                <w:sz w:val="22"/>
                <w:szCs w:val="22"/>
                <w:lang w:val="en-US"/>
              </w:rPr>
              <w:t>Deliverables</w:t>
            </w:r>
          </w:p>
        </w:tc>
      </w:tr>
      <w:tr w:rsidR="0026772E" w:rsidRPr="00DF3C1C" w14:paraId="1243A7AB" w14:textId="77777777">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36C70" w14:textId="77777777" w:rsidR="0026772E" w:rsidRPr="00DF3C1C" w:rsidRDefault="0026772E"/>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3B95D" w14:textId="77777777" w:rsidR="0026772E" w:rsidRPr="00DF3C1C" w:rsidRDefault="007F5F2F">
            <w:pPr>
              <w:pStyle w:val="Body"/>
              <w:spacing w:before="120"/>
              <w:jc w:val="center"/>
            </w:pPr>
            <w:r w:rsidRPr="00DF3C1C">
              <w:rPr>
                <w:i/>
                <w:iCs/>
                <w:sz w:val="22"/>
                <w:szCs w:val="22"/>
                <w:lang w:val="en-US"/>
              </w:rPr>
              <w: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AAF2DD" w14:textId="77777777" w:rsidR="0026772E" w:rsidRPr="00DF3C1C" w:rsidRDefault="007F5F2F">
            <w:pPr>
              <w:pStyle w:val="Body"/>
              <w:spacing w:before="120"/>
            </w:pPr>
            <w:r w:rsidRPr="00DF3C1C">
              <w:rPr>
                <w:i/>
                <w:iCs/>
                <w:sz w:val="22"/>
                <w:szCs w:val="22"/>
                <w:lang w:val="en-US"/>
              </w:rPr>
              <w:t>Commencement of the project</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33C61A" w14:textId="77777777" w:rsidR="0026772E" w:rsidRPr="00DF3C1C" w:rsidRDefault="0026772E"/>
        </w:tc>
      </w:tr>
      <w:tr w:rsidR="0026772E" w:rsidRPr="00DF3C1C" w14:paraId="0A0E1B10" w14:textId="77777777">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4105B" w14:textId="77777777" w:rsidR="0026772E" w:rsidRPr="00DF3C1C" w:rsidRDefault="007F5F2F">
            <w:r w:rsidRPr="00DF3C1C">
              <w:t>1</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4469B" w14:textId="77777777" w:rsidR="0026772E" w:rsidRPr="00DF3C1C" w:rsidRDefault="007F5F2F">
            <w:r w:rsidRPr="00DF3C1C">
              <w:t xml:space="preserve"> 10/02/21</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57017" w14:textId="77777777" w:rsidR="0026772E" w:rsidRPr="00DF3C1C" w:rsidRDefault="007F5F2F">
            <w:r w:rsidRPr="00DF3C1C">
              <w:t>Topic Selection</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69FCA4" w14:textId="77777777" w:rsidR="0026772E" w:rsidRPr="00DF3C1C" w:rsidRDefault="007F5F2F">
            <w:r w:rsidRPr="00DF3C1C">
              <w:t xml:space="preserve"> Selection of the project topic</w:t>
            </w:r>
          </w:p>
        </w:tc>
      </w:tr>
      <w:tr w:rsidR="0026772E" w:rsidRPr="00DF3C1C" w14:paraId="1C8BCA0F" w14:textId="77777777">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0F579" w14:textId="77777777" w:rsidR="0026772E" w:rsidRPr="00DF3C1C" w:rsidRDefault="007F5F2F">
            <w:r w:rsidRPr="00DF3C1C">
              <w:t>2</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619CC" w14:textId="77777777" w:rsidR="0026772E" w:rsidRPr="00DF3C1C" w:rsidRDefault="007F5F2F">
            <w:r w:rsidRPr="00DF3C1C">
              <w:t xml:space="preserve"> 25/02/21</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85DBB" w14:textId="77777777" w:rsidR="0026772E" w:rsidRPr="00DF3C1C" w:rsidRDefault="007F5F2F">
            <w:r w:rsidRPr="00DF3C1C">
              <w:t xml:space="preserve"> Literature Review</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10B8BD" w14:textId="77777777" w:rsidR="0026772E" w:rsidRPr="00DF3C1C" w:rsidRDefault="007F5F2F">
            <w:r w:rsidRPr="00DF3C1C">
              <w:t>Literature Review</w:t>
            </w:r>
          </w:p>
        </w:tc>
      </w:tr>
      <w:tr w:rsidR="0026772E" w:rsidRPr="00DF3C1C" w14:paraId="6DFD0933" w14:textId="77777777">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3590C" w14:textId="77777777" w:rsidR="0026772E" w:rsidRPr="00DF3C1C" w:rsidRDefault="007F5F2F">
            <w:r w:rsidRPr="00DF3C1C">
              <w:t>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C004A" w14:textId="77777777" w:rsidR="0026772E" w:rsidRPr="00DF3C1C" w:rsidRDefault="007F5F2F">
            <w:r w:rsidRPr="00DF3C1C">
              <w:t>14/03/21</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741C67" w14:textId="77777777" w:rsidR="0026772E" w:rsidRPr="00DF3C1C" w:rsidRDefault="007F5F2F">
            <w:r w:rsidRPr="00DF3C1C">
              <w:t>Requirement Gathering and analysis</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28FA2" w14:textId="77777777" w:rsidR="0026772E" w:rsidRPr="00DF3C1C" w:rsidRDefault="007F5F2F">
            <w:r w:rsidRPr="00DF3C1C">
              <w:t xml:space="preserve">Requirements </w:t>
            </w:r>
          </w:p>
        </w:tc>
      </w:tr>
      <w:tr w:rsidR="0026772E" w:rsidRPr="00DF3C1C" w14:paraId="4D173572" w14:textId="77777777">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56D115" w14:textId="77777777" w:rsidR="0026772E" w:rsidRPr="00DF3C1C" w:rsidRDefault="007F5F2F">
            <w:r w:rsidRPr="00DF3C1C">
              <w:t>4</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9FC74D" w14:textId="77777777" w:rsidR="0026772E" w:rsidRPr="00DF3C1C" w:rsidRDefault="007F5F2F">
            <w:r w:rsidRPr="00DF3C1C">
              <w:t>26/03/21</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DC969" w14:textId="77777777" w:rsidR="0026772E" w:rsidRPr="00DF3C1C" w:rsidRDefault="007F5F2F">
            <w:r w:rsidRPr="00DF3C1C">
              <w:t>Design</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14A552" w14:textId="77777777" w:rsidR="0026772E" w:rsidRPr="00DF3C1C" w:rsidRDefault="007F5F2F">
            <w:r w:rsidRPr="00DF3C1C">
              <w:t>UL Design</w:t>
            </w:r>
          </w:p>
        </w:tc>
      </w:tr>
      <w:tr w:rsidR="0026772E" w:rsidRPr="00DF3C1C" w14:paraId="7444C313" w14:textId="77777777">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A3D85" w14:textId="77777777" w:rsidR="0026772E" w:rsidRPr="00DF3C1C" w:rsidRDefault="007F5F2F">
            <w:r w:rsidRPr="00DF3C1C">
              <w:t>5</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C6C866" w14:textId="77777777" w:rsidR="0026772E" w:rsidRPr="00DF3C1C" w:rsidRDefault="007F5F2F">
            <w:r w:rsidRPr="00DF3C1C">
              <w:t>09/04/21</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2A38F" w14:textId="77777777" w:rsidR="0026772E" w:rsidRPr="00DF3C1C" w:rsidRDefault="007F5F2F">
            <w:r w:rsidRPr="00DF3C1C">
              <w:t>Coding</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4968C3" w14:textId="77777777" w:rsidR="0026772E" w:rsidRPr="00DF3C1C" w:rsidRDefault="007F5F2F">
            <w:r w:rsidRPr="00DF3C1C">
              <w:t>Coding</w:t>
            </w:r>
          </w:p>
        </w:tc>
      </w:tr>
      <w:tr w:rsidR="0026772E" w:rsidRPr="00DF3C1C" w14:paraId="4F6E2CC4" w14:textId="77777777">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C9FA0" w14:textId="77777777" w:rsidR="0026772E" w:rsidRPr="00DF3C1C" w:rsidRDefault="007F5F2F">
            <w:r w:rsidRPr="00DF3C1C">
              <w:t>6</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846A02" w14:textId="77777777" w:rsidR="0026772E" w:rsidRPr="00DF3C1C" w:rsidRDefault="007F5F2F">
            <w:r w:rsidRPr="00DF3C1C">
              <w:t>04/05/21</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3A100" w14:textId="77777777" w:rsidR="0026772E" w:rsidRPr="00DF3C1C" w:rsidRDefault="007F5F2F">
            <w:r w:rsidRPr="00DF3C1C">
              <w:t>Testing</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4416A" w14:textId="77777777" w:rsidR="0026772E" w:rsidRPr="00DF3C1C" w:rsidRDefault="007F5F2F">
            <w:r w:rsidRPr="00DF3C1C">
              <w:t>Testing</w:t>
            </w:r>
          </w:p>
        </w:tc>
      </w:tr>
      <w:tr w:rsidR="0026772E" w:rsidRPr="00DF3C1C" w14:paraId="7DF28710" w14:textId="77777777">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B829F4" w14:textId="77777777" w:rsidR="0026772E" w:rsidRPr="00DF3C1C" w:rsidRDefault="007F5F2F">
            <w:r w:rsidRPr="00DF3C1C">
              <w:t>7</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E4BCF" w14:textId="77777777" w:rsidR="0026772E" w:rsidRPr="00DF3C1C" w:rsidRDefault="007F5F2F">
            <w:r w:rsidRPr="00DF3C1C">
              <w:t>17/05/21</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F19B1" w14:textId="77777777" w:rsidR="0026772E" w:rsidRPr="00DF3C1C" w:rsidRDefault="007F5F2F">
            <w:r w:rsidRPr="00DF3C1C">
              <w:t>Final Documentation</w:t>
            </w:r>
          </w:p>
        </w:tc>
        <w:tc>
          <w:tcPr>
            <w:tcW w:w="3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97ECF" w14:textId="77777777" w:rsidR="0026772E" w:rsidRPr="00DF3C1C" w:rsidRDefault="007F5F2F">
            <w:r w:rsidRPr="00DF3C1C">
              <w:t xml:space="preserve"> Final Documentation</w:t>
            </w:r>
          </w:p>
        </w:tc>
      </w:tr>
      <w:tr w:rsidR="0026772E" w:rsidRPr="00DF3C1C" w14:paraId="63A10F9C" w14:textId="77777777">
        <w:trPr>
          <w:trHeight w:val="462"/>
        </w:trPr>
        <w:tc>
          <w:tcPr>
            <w:tcW w:w="9318"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620" w:type="dxa"/>
              <w:bottom w:w="80" w:type="dxa"/>
              <w:right w:w="80" w:type="dxa"/>
            </w:tcMar>
          </w:tcPr>
          <w:p w14:paraId="5C347609" w14:textId="77777777" w:rsidR="0026772E" w:rsidRPr="00DF3C1C" w:rsidRDefault="007F5F2F">
            <w:pPr>
              <w:pStyle w:val="Body"/>
              <w:spacing w:before="120"/>
              <w:ind w:left="540"/>
              <w:jc w:val="both"/>
            </w:pPr>
            <w:r w:rsidRPr="00DF3C1C">
              <w:rPr>
                <w:sz w:val="20"/>
                <w:szCs w:val="20"/>
                <w:lang w:val="en-US"/>
              </w:rPr>
              <w:t>(Please add more rows if required.)</w:t>
            </w:r>
          </w:p>
        </w:tc>
      </w:tr>
    </w:tbl>
    <w:p w14:paraId="34E0B36E" w14:textId="77777777" w:rsidR="0026772E" w:rsidRPr="00DF3C1C" w:rsidRDefault="0026772E">
      <w:pPr>
        <w:pStyle w:val="Body"/>
        <w:widowControl w:val="0"/>
        <w:rPr>
          <w:b/>
          <w:bCs/>
        </w:rPr>
      </w:pPr>
    </w:p>
    <w:p w14:paraId="2B50620C" w14:textId="77777777" w:rsidR="0026772E" w:rsidRPr="00DF3C1C" w:rsidRDefault="0026772E">
      <w:pPr>
        <w:pStyle w:val="Body"/>
        <w:rPr>
          <w:rFonts w:eastAsia="Arial"/>
        </w:rPr>
      </w:pPr>
    </w:p>
    <w:p w14:paraId="45CE2D17" w14:textId="77777777" w:rsidR="0026772E" w:rsidRPr="00DF3C1C" w:rsidRDefault="007F5F2F">
      <w:pPr>
        <w:pStyle w:val="Body"/>
        <w:suppressAutoHyphens w:val="0"/>
      </w:pPr>
      <w:r w:rsidRPr="00DF3C1C">
        <w:rPr>
          <w:rStyle w:val="PageNumber"/>
          <w:rFonts w:eastAsia="Arial Unicode MS"/>
        </w:rPr>
        <w:br w:type="page"/>
      </w:r>
    </w:p>
    <w:p w14:paraId="11A4B72E" w14:textId="77777777" w:rsidR="0026772E" w:rsidRPr="00DF3C1C" w:rsidRDefault="007F5F2F">
      <w:pPr>
        <w:pStyle w:val="Heading"/>
        <w:rPr>
          <w:rFonts w:ascii="Times New Roman" w:hAnsi="Times New Roman" w:cs="Times New Roman"/>
          <w:strike/>
          <w:sz w:val="22"/>
          <w:szCs w:val="22"/>
        </w:rPr>
      </w:pPr>
      <w:bookmarkStart w:id="4" w:name="_Toc4"/>
      <w:r w:rsidRPr="00DF3C1C">
        <w:rPr>
          <w:rFonts w:ascii="Times New Roman" w:eastAsia="Arial Unicode MS" w:hAnsi="Times New Roman" w:cs="Times New Roman"/>
          <w:sz w:val="24"/>
          <w:szCs w:val="24"/>
          <w:lang w:val="en-US"/>
        </w:rPr>
        <w:lastRenderedPageBreak/>
        <w:t>5.</w:t>
      </w:r>
      <w:r w:rsidRPr="00DF3C1C">
        <w:rPr>
          <w:rFonts w:ascii="Times New Roman" w:eastAsia="Arial Unicode MS" w:hAnsi="Times New Roman" w:cs="Times New Roman"/>
          <w:sz w:val="24"/>
          <w:szCs w:val="24"/>
          <w:lang w:val="en-US"/>
        </w:rPr>
        <w:tab/>
        <w:t xml:space="preserve">Benefits of the Project (Expected output/outcomes): </w:t>
      </w:r>
      <w:bookmarkEnd w:id="4"/>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9318"/>
      </w:tblGrid>
      <w:tr w:rsidR="0026772E" w:rsidRPr="00DF3C1C" w14:paraId="44B166C9" w14:textId="77777777">
        <w:trPr>
          <w:trHeight w:val="840"/>
        </w:trPr>
        <w:tc>
          <w:tcPr>
            <w:tcW w:w="9318" w:type="dxa"/>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tcPr>
          <w:p w14:paraId="771421CB" w14:textId="77777777" w:rsidR="0026772E" w:rsidRPr="00DF3C1C" w:rsidRDefault="007F5F2F">
            <w:r w:rsidRPr="00DF3C1C">
              <w:t>Benefits of the project</w:t>
            </w:r>
          </w:p>
          <w:p w14:paraId="5A6170E4" w14:textId="77777777" w:rsidR="0026772E" w:rsidRPr="00DF3C1C" w:rsidRDefault="007F5F2F">
            <w:pPr>
              <w:rPr>
                <w:b/>
                <w:bCs/>
              </w:rPr>
            </w:pPr>
            <w:r w:rsidRPr="00DF3C1C">
              <w:rPr>
                <w:b/>
                <w:bCs/>
              </w:rPr>
              <w:t>Output</w:t>
            </w:r>
          </w:p>
          <w:p w14:paraId="6734B650" w14:textId="77777777" w:rsidR="0026772E" w:rsidRPr="00DF3C1C" w:rsidRDefault="007F5F2F">
            <w:pPr>
              <w:numPr>
                <w:ilvl w:val="0"/>
                <w:numId w:val="23"/>
              </w:numPr>
              <w:tabs>
                <w:tab w:val="clear" w:pos="425"/>
                <w:tab w:val="left" w:pos="540"/>
              </w:tabs>
              <w:ind w:left="540" w:hanging="540"/>
            </w:pPr>
            <w:r w:rsidRPr="00DF3C1C">
              <w:t>Shortcut Keys App</w:t>
            </w:r>
          </w:p>
          <w:p w14:paraId="6C4312F2" w14:textId="77777777" w:rsidR="0026772E" w:rsidRPr="00DF3C1C" w:rsidRDefault="007F5F2F">
            <w:pPr>
              <w:numPr>
                <w:ilvl w:val="0"/>
                <w:numId w:val="23"/>
              </w:numPr>
              <w:tabs>
                <w:tab w:val="clear" w:pos="425"/>
                <w:tab w:val="left" w:pos="540"/>
              </w:tabs>
              <w:ind w:left="540" w:hanging="540"/>
            </w:pPr>
            <w:r w:rsidRPr="00DF3C1C">
              <w:t>Documentation</w:t>
            </w:r>
          </w:p>
          <w:p w14:paraId="643ABFBA" w14:textId="77777777" w:rsidR="0026772E" w:rsidRPr="00DF3C1C" w:rsidRDefault="007F5F2F">
            <w:pPr>
              <w:numPr>
                <w:ilvl w:val="0"/>
                <w:numId w:val="23"/>
              </w:numPr>
              <w:tabs>
                <w:tab w:val="clear" w:pos="425"/>
                <w:tab w:val="left" w:pos="540"/>
              </w:tabs>
              <w:ind w:left="540" w:hanging="540"/>
            </w:pPr>
            <w:r w:rsidRPr="00DF3C1C">
              <w:t>Project Report</w:t>
            </w:r>
          </w:p>
          <w:p w14:paraId="3CDA3F7A" w14:textId="77777777" w:rsidR="0026772E" w:rsidRPr="00DF3C1C" w:rsidRDefault="007F5F2F">
            <w:pPr>
              <w:numPr>
                <w:ilvl w:val="0"/>
                <w:numId w:val="23"/>
              </w:numPr>
              <w:tabs>
                <w:tab w:val="clear" w:pos="425"/>
                <w:tab w:val="left" w:pos="540"/>
              </w:tabs>
              <w:ind w:left="540" w:hanging="540"/>
              <w:rPr>
                <w:b/>
                <w:bCs/>
              </w:rPr>
            </w:pPr>
            <w:r w:rsidRPr="00DF3C1C">
              <w:t>Research Paper (Includes survey)</w:t>
            </w:r>
          </w:p>
          <w:p w14:paraId="1BC1FD4B" w14:textId="77777777" w:rsidR="0026772E" w:rsidRPr="00DF3C1C" w:rsidRDefault="0026772E">
            <w:pPr>
              <w:tabs>
                <w:tab w:val="left" w:pos="540"/>
              </w:tabs>
            </w:pPr>
          </w:p>
          <w:p w14:paraId="7C1EF524" w14:textId="77777777" w:rsidR="0026772E" w:rsidRPr="00DF3C1C" w:rsidRDefault="007F5F2F">
            <w:pPr>
              <w:tabs>
                <w:tab w:val="left" w:pos="540"/>
              </w:tabs>
            </w:pPr>
            <w:r w:rsidRPr="00DF3C1C">
              <w:t xml:space="preserve">Outcomes </w:t>
            </w:r>
          </w:p>
          <w:p w14:paraId="4AAF708C" w14:textId="6210B69D" w:rsidR="0026772E" w:rsidRPr="00DF3C1C" w:rsidRDefault="000B0F63">
            <w:pPr>
              <w:tabs>
                <w:tab w:val="left" w:pos="540"/>
              </w:tabs>
            </w:pPr>
            <w:r w:rsidRPr="00DF3C1C">
              <w:t>1</w:t>
            </w:r>
            <w:r>
              <w:t xml:space="preserve"> </w:t>
            </w:r>
            <w:r w:rsidR="007F5F2F" w:rsidRPr="00DF3C1C">
              <w:t>To learn Android Application development</w:t>
            </w:r>
          </w:p>
          <w:p w14:paraId="477D781C" w14:textId="73232402" w:rsidR="0026772E" w:rsidRPr="00DF3C1C" w:rsidRDefault="000B0F63">
            <w:pPr>
              <w:tabs>
                <w:tab w:val="left" w:pos="540"/>
              </w:tabs>
            </w:pPr>
            <w:r w:rsidRPr="00DF3C1C">
              <w:t>2 To</w:t>
            </w:r>
            <w:r w:rsidR="007F5F2F" w:rsidRPr="00DF3C1C">
              <w:t xml:space="preserve"> build management skills</w:t>
            </w:r>
          </w:p>
          <w:p w14:paraId="3375AE6D" w14:textId="77777777" w:rsidR="0026772E" w:rsidRPr="00DF3C1C" w:rsidRDefault="007F5F2F">
            <w:pPr>
              <w:tabs>
                <w:tab w:val="left" w:pos="540"/>
              </w:tabs>
            </w:pPr>
            <w:r w:rsidRPr="00DF3C1C">
              <w:t>3 Enable to learn Shortcut Keys</w:t>
            </w:r>
          </w:p>
        </w:tc>
      </w:tr>
      <w:tr w:rsidR="0026772E" w:rsidRPr="00DF3C1C" w14:paraId="5C8453D8" w14:textId="77777777">
        <w:trPr>
          <w:trHeight w:val="425"/>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64C10908" w14:textId="77777777" w:rsidR="0026772E" w:rsidRPr="00DF3C1C" w:rsidRDefault="0026772E"/>
        </w:tc>
      </w:tr>
      <w:tr w:rsidR="0026772E" w:rsidRPr="00DF3C1C" w14:paraId="724753C6" w14:textId="77777777">
        <w:trPr>
          <w:trHeight w:val="425"/>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915A70" w14:textId="77777777" w:rsidR="0026772E" w:rsidRPr="00DF3C1C" w:rsidRDefault="0026772E"/>
        </w:tc>
      </w:tr>
    </w:tbl>
    <w:p w14:paraId="3565D202" w14:textId="77777777" w:rsidR="0026772E" w:rsidRPr="00DF3C1C" w:rsidRDefault="0026772E">
      <w:pPr>
        <w:pStyle w:val="Heading"/>
        <w:widowControl w:val="0"/>
        <w:ind w:left="0" w:firstLine="0"/>
        <w:rPr>
          <w:rFonts w:ascii="Times New Roman" w:hAnsi="Times New Roman" w:cs="Times New Roman"/>
          <w:strike/>
          <w:sz w:val="22"/>
          <w:szCs w:val="22"/>
        </w:rPr>
      </w:pPr>
    </w:p>
    <w:p w14:paraId="1E3672F7" w14:textId="77777777" w:rsidR="0026772E" w:rsidRPr="00DF3C1C" w:rsidRDefault="0026772E">
      <w:pPr>
        <w:pStyle w:val="Body"/>
        <w:rPr>
          <w:rFonts w:eastAsia="Arial"/>
          <w:b/>
          <w:bCs/>
        </w:rPr>
      </w:pPr>
    </w:p>
    <w:p w14:paraId="29E53836" w14:textId="77777777" w:rsidR="0026772E" w:rsidRPr="00DF3C1C" w:rsidRDefault="007F5F2F">
      <w:pPr>
        <w:pStyle w:val="Heading"/>
        <w:rPr>
          <w:rStyle w:val="PageNumber"/>
          <w:rFonts w:ascii="Times New Roman" w:hAnsi="Times New Roman" w:cs="Times New Roman"/>
        </w:rPr>
      </w:pPr>
      <w:bookmarkStart w:id="5" w:name="_Toc5"/>
      <w:r w:rsidRPr="00DF3C1C">
        <w:rPr>
          <w:rFonts w:ascii="Times New Roman" w:eastAsia="Arial Unicode MS" w:hAnsi="Times New Roman" w:cs="Times New Roman"/>
          <w:sz w:val="24"/>
          <w:szCs w:val="24"/>
          <w:lang w:val="en-US"/>
        </w:rPr>
        <w:t>6.</w:t>
      </w:r>
      <w:r w:rsidRPr="00DF3C1C">
        <w:rPr>
          <w:rFonts w:ascii="Times New Roman" w:eastAsia="Arial Unicode MS" w:hAnsi="Times New Roman" w:cs="Times New Roman"/>
          <w:sz w:val="24"/>
          <w:szCs w:val="24"/>
          <w:lang w:val="en-US"/>
        </w:rPr>
        <w:tab/>
        <w:t>Risk Analysis/Feasibility</w:t>
      </w:r>
      <w:bookmarkEnd w:id="5"/>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9318"/>
      </w:tblGrid>
      <w:tr w:rsidR="0026772E" w:rsidRPr="00DF3C1C" w14:paraId="0BDA5B3E" w14:textId="77777777">
        <w:trPr>
          <w:trHeight w:val="2784"/>
        </w:trPr>
        <w:tc>
          <w:tcPr>
            <w:tcW w:w="93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59AA3839" w14:textId="77777777" w:rsidR="0026772E" w:rsidRPr="00DF3C1C" w:rsidRDefault="007F5F2F">
            <w:pPr>
              <w:pStyle w:val="Heading2"/>
              <w:numPr>
                <w:ilvl w:val="0"/>
                <w:numId w:val="24"/>
              </w:numPr>
              <w:rPr>
                <w:rFonts w:ascii="Times New Roman" w:hAnsi="Times New Roman" w:cs="Times New Roman"/>
              </w:rPr>
            </w:pPr>
            <w:r w:rsidRPr="00DF3C1C">
              <w:rPr>
                <w:rFonts w:ascii="Times New Roman" w:hAnsi="Times New Roman" w:cs="Times New Roman"/>
              </w:rPr>
              <w:t xml:space="preserve">Risks of the Project: </w:t>
            </w:r>
          </w:p>
          <w:p w14:paraId="723BBCEB" w14:textId="77777777" w:rsidR="0026772E" w:rsidRPr="00DF3C1C" w:rsidRDefault="007F5F2F">
            <w:pPr>
              <w:pStyle w:val="Body"/>
              <w:spacing w:after="120"/>
              <w:ind w:left="547"/>
              <w:jc w:val="both"/>
              <w:rPr>
                <w:rFonts w:eastAsia="Arial"/>
                <w:sz w:val="20"/>
                <w:szCs w:val="20"/>
              </w:rPr>
            </w:pPr>
            <w:r w:rsidRPr="00DF3C1C">
              <w:rPr>
                <w:lang w:val="en-US"/>
              </w:rPr>
              <w:t>(Please describe the factors that may cause delays in, or prevent implementation of, the project as proposed above; estimate the degree of risk.)</w:t>
            </w:r>
          </w:p>
          <w:p w14:paraId="78CB77E2" w14:textId="77777777" w:rsidR="0026772E" w:rsidRPr="00DF3C1C" w:rsidRDefault="007F5F2F">
            <w:pPr>
              <w:pStyle w:val="Body"/>
              <w:tabs>
                <w:tab w:val="left" w:pos="4500"/>
              </w:tabs>
              <w:spacing w:before="120"/>
              <w:jc w:val="both"/>
              <w:rPr>
                <w:rFonts w:eastAsia="Arial"/>
                <w:sz w:val="22"/>
                <w:szCs w:val="22"/>
                <w:lang w:val="en-US"/>
              </w:rPr>
            </w:pPr>
            <w:r w:rsidRPr="00DF3C1C">
              <w:rPr>
                <w:sz w:val="20"/>
                <w:szCs w:val="20"/>
                <w:lang w:val="en-US"/>
              </w:rPr>
              <w:t xml:space="preserve">(Please mark </w:t>
            </w:r>
            <w:r w:rsidRPr="00DF3C1C">
              <w:rPr>
                <w:rFonts w:ascii="Apple Color Emoji" w:eastAsia="Arial Unicode MS" w:hAnsi="Apple Color Emoji" w:cs="Apple Color Emoji"/>
                <w:lang w:val="en-US"/>
              </w:rPr>
              <w:t>☑</w:t>
            </w:r>
            <w:r w:rsidRPr="00DF3C1C">
              <w:rPr>
                <w:sz w:val="20"/>
                <w:szCs w:val="20"/>
                <w:lang w:val="en-US"/>
              </w:rPr>
              <w:t xml:space="preserve"> where applicable)</w:t>
            </w:r>
            <w:r w:rsidRPr="00DF3C1C">
              <w:rPr>
                <w:sz w:val="20"/>
                <w:szCs w:val="20"/>
                <w:lang w:val="en-US"/>
              </w:rPr>
              <w:tab/>
            </w:r>
            <w:r w:rsidRPr="00DF3C1C">
              <w:rPr>
                <w:sz w:val="22"/>
                <w:szCs w:val="22"/>
                <w:lang w:val="en-US"/>
              </w:rPr>
              <w:t>Low</w:t>
            </w:r>
            <w:r w:rsidRPr="00DF3C1C">
              <w:rPr>
                <w:sz w:val="22"/>
                <w:szCs w:val="22"/>
                <w:lang w:val="en-US"/>
              </w:rPr>
              <w:tab/>
              <w:t xml:space="preserve">    Medium</w:t>
            </w:r>
            <w:r w:rsidRPr="00DF3C1C">
              <w:rPr>
                <w:sz w:val="22"/>
                <w:szCs w:val="22"/>
                <w:lang w:val="en-US"/>
              </w:rPr>
              <w:tab/>
              <w:t>High</w:t>
            </w:r>
          </w:p>
          <w:p w14:paraId="30C30453" w14:textId="77777777" w:rsidR="0026772E" w:rsidRPr="00DF3C1C" w:rsidRDefault="007F5F2F">
            <w:pPr>
              <w:pStyle w:val="Body"/>
              <w:tabs>
                <w:tab w:val="left" w:pos="4500"/>
              </w:tabs>
              <w:spacing w:before="120"/>
              <w:jc w:val="both"/>
              <w:rPr>
                <w:rFonts w:eastAsia="Arial"/>
                <w:sz w:val="22"/>
                <w:szCs w:val="22"/>
                <w:lang w:val="en-US"/>
              </w:rPr>
            </w:pPr>
            <w:r w:rsidRPr="00DF3C1C">
              <w:rPr>
                <w:sz w:val="22"/>
                <w:szCs w:val="22"/>
                <w:lang w:val="en-US"/>
              </w:rPr>
              <w:t>Technical risk</w:t>
            </w:r>
            <w:r w:rsidRPr="00DF3C1C">
              <w:rPr>
                <w:sz w:val="22"/>
                <w:szCs w:val="22"/>
                <w:lang w:val="en-US"/>
              </w:rPr>
              <w:tab/>
              <w:t xml:space="preserve">              </w:t>
            </w:r>
            <w:r w:rsidRPr="00DF3C1C">
              <w:rPr>
                <w:rFonts w:ascii="Apple Color Emoji" w:eastAsia="Arial Unicode MS" w:hAnsi="Apple Color Emoji" w:cs="Apple Color Emoji"/>
                <w:lang w:val="en-US"/>
              </w:rPr>
              <w:t>☑</w:t>
            </w:r>
          </w:p>
          <w:p w14:paraId="4489BB4B" w14:textId="77777777" w:rsidR="0026772E" w:rsidRPr="00DF3C1C" w:rsidRDefault="007F5F2F">
            <w:pPr>
              <w:pStyle w:val="Body"/>
              <w:tabs>
                <w:tab w:val="left" w:pos="4500"/>
              </w:tabs>
              <w:spacing w:before="120"/>
              <w:jc w:val="both"/>
              <w:rPr>
                <w:rFonts w:eastAsia="Arial"/>
                <w:sz w:val="22"/>
                <w:szCs w:val="22"/>
                <w:lang w:val="en-US"/>
              </w:rPr>
            </w:pPr>
            <w:r w:rsidRPr="00DF3C1C">
              <w:rPr>
                <w:sz w:val="22"/>
                <w:szCs w:val="22"/>
                <w:lang w:val="en-US"/>
              </w:rPr>
              <w:t>Timing risk</w:t>
            </w:r>
            <w:r w:rsidRPr="00DF3C1C">
              <w:rPr>
                <w:sz w:val="22"/>
                <w:szCs w:val="22"/>
                <w:lang w:val="en-US"/>
              </w:rPr>
              <w:tab/>
              <w:t xml:space="preserve">              </w:t>
            </w:r>
            <w:r w:rsidRPr="00DF3C1C">
              <w:rPr>
                <w:rFonts w:ascii="Apple Color Emoji" w:eastAsia="Arial Unicode MS" w:hAnsi="Apple Color Emoji" w:cs="Apple Color Emoji"/>
                <w:lang w:val="en-US"/>
              </w:rPr>
              <w:t>☑</w:t>
            </w:r>
          </w:p>
          <w:p w14:paraId="72E30F99" w14:textId="77777777" w:rsidR="0026772E" w:rsidRPr="00DF3C1C" w:rsidRDefault="007F5F2F">
            <w:pPr>
              <w:pStyle w:val="Body"/>
              <w:tabs>
                <w:tab w:val="left" w:pos="4500"/>
              </w:tabs>
              <w:spacing w:before="120"/>
              <w:jc w:val="both"/>
            </w:pPr>
            <w:r w:rsidRPr="00DF3C1C">
              <w:rPr>
                <w:sz w:val="22"/>
                <w:szCs w:val="22"/>
                <w:lang w:val="en-US"/>
              </w:rPr>
              <w:t>Budget risk</w:t>
            </w:r>
            <w:r w:rsidRPr="00DF3C1C">
              <w:rPr>
                <w:sz w:val="22"/>
                <w:szCs w:val="22"/>
                <w:lang w:val="en-US"/>
              </w:rPr>
              <w:tab/>
            </w:r>
            <w:r w:rsidRPr="00DF3C1C">
              <w:rPr>
                <w:rFonts w:ascii="Apple Color Emoji" w:eastAsia="Arial Unicode MS" w:hAnsi="Apple Color Emoji" w:cs="Apple Color Emoji"/>
                <w:lang w:val="en-US"/>
              </w:rPr>
              <w:t>☑</w:t>
            </w:r>
          </w:p>
        </w:tc>
      </w:tr>
      <w:tr w:rsidR="0026772E" w:rsidRPr="00DF3C1C" w14:paraId="205E33A7" w14:textId="77777777">
        <w:trPr>
          <w:trHeight w:val="233"/>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52EB1A56" w14:textId="77777777" w:rsidR="0026772E" w:rsidRPr="00DF3C1C" w:rsidRDefault="007F5F2F">
            <w:pPr>
              <w:pStyle w:val="Heading2"/>
              <w:rPr>
                <w:rFonts w:ascii="Times New Roman" w:hAnsi="Times New Roman" w:cs="Times New Roman"/>
              </w:rPr>
            </w:pPr>
            <w:r w:rsidRPr="00DF3C1C">
              <w:rPr>
                <w:rFonts w:ascii="Times New Roman" w:hAnsi="Times New Roman" w:cs="Times New Roman"/>
              </w:rPr>
              <w:t xml:space="preserve">A1.   </w:t>
            </w:r>
            <w:proofErr w:type="gramStart"/>
            <w:r w:rsidRPr="00DF3C1C">
              <w:rPr>
                <w:rFonts w:ascii="Times New Roman" w:hAnsi="Times New Roman" w:cs="Times New Roman"/>
              </w:rPr>
              <w:t>Comments(</w:t>
            </w:r>
            <w:proofErr w:type="gramEnd"/>
            <w:r w:rsidRPr="00DF3C1C">
              <w:rPr>
                <w:rFonts w:ascii="Times New Roman" w:hAnsi="Times New Roman" w:cs="Times New Roman"/>
              </w:rPr>
              <w:t>Describe the risk):</w:t>
            </w:r>
          </w:p>
        </w:tc>
      </w:tr>
      <w:tr w:rsidR="0026772E" w:rsidRPr="00DF3C1C" w14:paraId="5C70994F" w14:textId="77777777">
        <w:trPr>
          <w:trHeight w:val="233"/>
        </w:trPr>
        <w:tc>
          <w:tcPr>
            <w:tcW w:w="9318" w:type="dxa"/>
            <w:tcBorders>
              <w:top w:val="nil"/>
              <w:left w:val="single" w:sz="4" w:space="0" w:color="000000"/>
              <w:bottom w:val="nil"/>
              <w:right w:val="single" w:sz="4" w:space="0" w:color="000000"/>
            </w:tcBorders>
            <w:shd w:val="clear" w:color="auto" w:fill="auto"/>
            <w:tcMar>
              <w:top w:w="80" w:type="dxa"/>
              <w:left w:w="620" w:type="dxa"/>
              <w:bottom w:w="80" w:type="dxa"/>
              <w:right w:w="80" w:type="dxa"/>
            </w:tcMar>
          </w:tcPr>
          <w:p w14:paraId="58F06269" w14:textId="77777777" w:rsidR="0026772E" w:rsidRPr="00DF3C1C" w:rsidRDefault="007F5F2F">
            <w:r w:rsidRPr="00DF3C1C">
              <w:rPr>
                <w:rFonts w:eastAsia="SimSun"/>
                <w:b/>
                <w:bCs/>
                <w:color w:val="000000"/>
                <w:lang w:eastAsia="zh-CN" w:bidi="ar"/>
              </w:rPr>
              <w:t xml:space="preserve">Technical Risk: </w:t>
            </w:r>
          </w:p>
          <w:p w14:paraId="18FC40B2" w14:textId="77777777" w:rsidR="0026772E" w:rsidRPr="00DF3C1C" w:rsidRDefault="007F5F2F">
            <w:r w:rsidRPr="00DF3C1C">
              <w:rPr>
                <w:rFonts w:eastAsia="SimSun"/>
                <w:color w:val="000000"/>
                <w:lang w:eastAsia="zh-CN" w:bidi="ar"/>
              </w:rPr>
              <w:t xml:space="preserve"> Chances of losing the data on the project due to hardware or software failures of the </w:t>
            </w:r>
          </w:p>
          <w:p w14:paraId="204AAB62" w14:textId="77777777" w:rsidR="0026772E" w:rsidRPr="00DF3C1C" w:rsidRDefault="007F5F2F">
            <w:r w:rsidRPr="00DF3C1C">
              <w:rPr>
                <w:rFonts w:eastAsia="SimSun"/>
                <w:color w:val="000000"/>
                <w:lang w:eastAsia="zh-CN" w:bidi="ar"/>
              </w:rPr>
              <w:t>Systems.</w:t>
            </w:r>
          </w:p>
          <w:p w14:paraId="6B9D8359" w14:textId="77777777" w:rsidR="0026772E" w:rsidRPr="00DF3C1C" w:rsidRDefault="007F5F2F">
            <w:r w:rsidRPr="00DF3C1C">
              <w:rPr>
                <w:rFonts w:eastAsia="SimSun"/>
                <w:color w:val="000000"/>
                <w:lang w:eastAsia="zh-CN" w:bidi="ar"/>
              </w:rPr>
              <w:t xml:space="preserve"> Developers tend to rush their design process in order to proceed to the next activity </w:t>
            </w:r>
          </w:p>
          <w:p w14:paraId="14C4E8BE" w14:textId="3AA76FFA" w:rsidR="0026772E" w:rsidRPr="00DF3C1C" w:rsidRDefault="007F5F2F">
            <w:r w:rsidRPr="00DF3C1C">
              <w:rPr>
                <w:rFonts w:eastAsia="SimSun"/>
                <w:color w:val="000000"/>
                <w:lang w:eastAsia="zh-CN" w:bidi="ar"/>
              </w:rPr>
              <w:t xml:space="preserve">resulting in a less </w:t>
            </w:r>
            <w:r w:rsidR="002B24B6" w:rsidRPr="00DF3C1C">
              <w:rPr>
                <w:rFonts w:eastAsia="SimSun"/>
                <w:color w:val="000000"/>
                <w:lang w:eastAsia="zh-CN" w:bidi="ar"/>
              </w:rPr>
              <w:t>user-friendly</w:t>
            </w:r>
            <w:r w:rsidRPr="00DF3C1C">
              <w:rPr>
                <w:rFonts w:eastAsia="SimSun"/>
                <w:color w:val="000000"/>
                <w:lang w:eastAsia="zh-CN" w:bidi="ar"/>
              </w:rPr>
              <w:t xml:space="preserve"> application. </w:t>
            </w:r>
          </w:p>
          <w:p w14:paraId="61217ACB" w14:textId="77777777" w:rsidR="0026772E" w:rsidRPr="00DF3C1C" w:rsidRDefault="0026772E"/>
        </w:tc>
      </w:tr>
      <w:tr w:rsidR="0026772E" w:rsidRPr="00DF3C1C" w14:paraId="4052F3EF" w14:textId="77777777">
        <w:trPr>
          <w:trHeight w:val="238"/>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66B64430" w14:textId="77777777" w:rsidR="0026772E" w:rsidRPr="00DF3C1C" w:rsidRDefault="0026772E">
            <w:pPr>
              <w:rPr>
                <w:rFonts w:eastAsia="SimSun"/>
                <w:b/>
                <w:bCs/>
                <w:color w:val="000000"/>
                <w:lang w:eastAsia="zh-CN" w:bidi="ar"/>
              </w:rPr>
            </w:pPr>
          </w:p>
          <w:p w14:paraId="7962D321" w14:textId="77777777" w:rsidR="0026772E" w:rsidRPr="00DF3C1C" w:rsidRDefault="0026772E">
            <w:pPr>
              <w:rPr>
                <w:rFonts w:eastAsia="SimSun"/>
                <w:b/>
                <w:bCs/>
                <w:color w:val="000000"/>
                <w:lang w:eastAsia="zh-CN" w:bidi="ar"/>
              </w:rPr>
            </w:pPr>
          </w:p>
          <w:p w14:paraId="5F4A9631" w14:textId="77777777" w:rsidR="0026772E" w:rsidRPr="00DF3C1C" w:rsidRDefault="0026772E">
            <w:pPr>
              <w:rPr>
                <w:rFonts w:eastAsia="SimSun"/>
                <w:b/>
                <w:bCs/>
                <w:color w:val="000000"/>
                <w:lang w:eastAsia="zh-CN" w:bidi="ar"/>
              </w:rPr>
            </w:pPr>
          </w:p>
          <w:p w14:paraId="4B70C3B8" w14:textId="77777777" w:rsidR="0026772E" w:rsidRPr="00DF3C1C" w:rsidRDefault="0026772E">
            <w:pPr>
              <w:rPr>
                <w:rFonts w:eastAsia="SimSun"/>
                <w:b/>
                <w:bCs/>
                <w:color w:val="000000"/>
                <w:lang w:eastAsia="zh-CN" w:bidi="ar"/>
              </w:rPr>
            </w:pPr>
          </w:p>
          <w:p w14:paraId="40115597" w14:textId="77777777" w:rsidR="0026772E" w:rsidRPr="00DF3C1C" w:rsidRDefault="007F5F2F">
            <w:r w:rsidRPr="00DF3C1C">
              <w:rPr>
                <w:rFonts w:eastAsia="SimSun"/>
                <w:b/>
                <w:bCs/>
                <w:color w:val="000000"/>
                <w:lang w:eastAsia="zh-CN" w:bidi="ar"/>
              </w:rPr>
              <w:lastRenderedPageBreak/>
              <w:t xml:space="preserve">Schedule Risk: </w:t>
            </w:r>
          </w:p>
          <w:p w14:paraId="740D6356" w14:textId="77777777" w:rsidR="0026772E" w:rsidRPr="00DF3C1C" w:rsidRDefault="007F5F2F">
            <w:pPr>
              <w:rPr>
                <w:rFonts w:eastAsia="SimSun"/>
                <w:color w:val="000000"/>
                <w:lang w:eastAsia="zh-CN" w:bidi="ar"/>
              </w:rPr>
            </w:pPr>
            <w:r w:rsidRPr="00DF3C1C">
              <w:rPr>
                <w:rFonts w:eastAsia="SimSun"/>
                <w:color w:val="000000"/>
                <w:lang w:eastAsia="zh-CN" w:bidi="ar"/>
              </w:rPr>
              <w:t xml:space="preserve"> Not being able to achieve the milestone on the intended dates. </w:t>
            </w:r>
          </w:p>
          <w:p w14:paraId="40A8C025" w14:textId="77777777" w:rsidR="0026772E" w:rsidRPr="00DF3C1C" w:rsidRDefault="0026772E">
            <w:pPr>
              <w:rPr>
                <w:rFonts w:eastAsia="SimSun"/>
                <w:color w:val="000000"/>
                <w:lang w:eastAsia="zh-CN" w:bidi="ar"/>
              </w:rPr>
            </w:pPr>
          </w:p>
          <w:p w14:paraId="24E0267B" w14:textId="77777777" w:rsidR="0026772E" w:rsidRPr="00DF3C1C" w:rsidRDefault="007F5F2F">
            <w:r w:rsidRPr="00DF3C1C">
              <w:rPr>
                <w:rFonts w:eastAsia="SimSun"/>
                <w:b/>
                <w:bCs/>
                <w:color w:val="000000"/>
                <w:lang w:eastAsia="zh-CN" w:bidi="ar"/>
              </w:rPr>
              <w:t xml:space="preserve">Risk Mitigation </w:t>
            </w:r>
          </w:p>
          <w:p w14:paraId="46310AC2" w14:textId="77777777" w:rsidR="0026772E" w:rsidRPr="00DF3C1C" w:rsidRDefault="007F5F2F">
            <w:r w:rsidRPr="00DF3C1C">
              <w:rPr>
                <w:rFonts w:eastAsia="SimSun"/>
                <w:b/>
                <w:bCs/>
                <w:color w:val="000000"/>
                <w:lang w:eastAsia="zh-CN" w:bidi="ar"/>
              </w:rPr>
              <w:t xml:space="preserve">Technical Risk </w:t>
            </w:r>
          </w:p>
          <w:p w14:paraId="627698A7" w14:textId="77777777" w:rsidR="0026772E" w:rsidRPr="00DF3C1C" w:rsidRDefault="007F5F2F">
            <w:r w:rsidRPr="00DF3C1C">
              <w:rPr>
                <w:rFonts w:eastAsia="SimSun"/>
                <w:color w:val="000000"/>
                <w:lang w:eastAsia="zh-CN" w:bidi="ar"/>
              </w:rPr>
              <w:t xml:space="preserve"> The app should be developed with backwards compatibility which allows users with </w:t>
            </w:r>
          </w:p>
          <w:p w14:paraId="7ACB393F" w14:textId="77777777" w:rsidR="0026772E" w:rsidRPr="00DF3C1C" w:rsidRDefault="007F5F2F">
            <w:r w:rsidRPr="00DF3C1C">
              <w:rPr>
                <w:rFonts w:eastAsia="SimSun"/>
                <w:color w:val="000000"/>
                <w:lang w:eastAsia="zh-CN" w:bidi="ar"/>
              </w:rPr>
              <w:t xml:space="preserve">older versions of the android OS to use the app. </w:t>
            </w:r>
          </w:p>
          <w:p w14:paraId="61602C62" w14:textId="77777777" w:rsidR="0026772E" w:rsidRPr="00DF3C1C" w:rsidRDefault="007F5F2F">
            <w:r w:rsidRPr="00DF3C1C">
              <w:rPr>
                <w:rFonts w:eastAsia="SimSun"/>
                <w:color w:val="000000"/>
                <w:lang w:eastAsia="zh-CN" w:bidi="ar"/>
              </w:rPr>
              <w:t xml:space="preserve"> The data on the project will be backed up. </w:t>
            </w:r>
          </w:p>
          <w:p w14:paraId="4193873D" w14:textId="77777777" w:rsidR="0026772E" w:rsidRPr="00DF3C1C" w:rsidRDefault="007F5F2F">
            <w:r w:rsidRPr="00DF3C1C">
              <w:rPr>
                <w:rFonts w:eastAsia="SimSun"/>
                <w:color w:val="000000"/>
                <w:lang w:eastAsia="zh-CN" w:bidi="ar"/>
              </w:rPr>
              <w:t xml:space="preserve"> It will undergo integration testing for correct functioning to prevent such occurrences. </w:t>
            </w:r>
          </w:p>
          <w:p w14:paraId="53B80E9E" w14:textId="77777777" w:rsidR="0026772E" w:rsidRPr="00DF3C1C" w:rsidRDefault="0026772E"/>
          <w:p w14:paraId="5715ACF9" w14:textId="77777777" w:rsidR="0026772E" w:rsidRPr="00DF3C1C" w:rsidRDefault="007F5F2F">
            <w:r w:rsidRPr="00DF3C1C">
              <w:rPr>
                <w:rFonts w:eastAsia="SimSun"/>
                <w:b/>
                <w:bCs/>
                <w:color w:val="000000"/>
                <w:lang w:eastAsia="zh-CN" w:bidi="ar"/>
              </w:rPr>
              <w:t xml:space="preserve">Schedule Risk </w:t>
            </w:r>
          </w:p>
          <w:p w14:paraId="7599A3AC" w14:textId="77777777" w:rsidR="0026772E" w:rsidRPr="00DF3C1C" w:rsidRDefault="007F5F2F">
            <w:r w:rsidRPr="00DF3C1C">
              <w:rPr>
                <w:rFonts w:eastAsia="SimSun"/>
                <w:color w:val="000000"/>
                <w:lang w:eastAsia="zh-CN" w:bidi="ar"/>
              </w:rPr>
              <w:t xml:space="preserve"> Following the time schedule very strictly without any interference. </w:t>
            </w:r>
          </w:p>
          <w:p w14:paraId="2228E7CF" w14:textId="77777777" w:rsidR="0026772E" w:rsidRPr="00DF3C1C" w:rsidRDefault="007F5F2F">
            <w:pPr>
              <w:rPr>
                <w:rFonts w:eastAsia="SimSun"/>
                <w:color w:val="000000"/>
                <w:lang w:eastAsia="zh-CN" w:bidi="ar"/>
              </w:rPr>
            </w:pPr>
            <w:r w:rsidRPr="00DF3C1C">
              <w:rPr>
                <w:rFonts w:eastAsia="SimSun"/>
                <w:color w:val="000000"/>
                <w:lang w:eastAsia="zh-CN" w:bidi="ar"/>
              </w:rPr>
              <w:t> Making development of this app as a first priority.</w:t>
            </w:r>
          </w:p>
          <w:p w14:paraId="1651C073" w14:textId="77777777" w:rsidR="0026772E" w:rsidRPr="00DF3C1C" w:rsidRDefault="0026772E"/>
          <w:p w14:paraId="5950C3DB" w14:textId="77777777" w:rsidR="0026772E" w:rsidRPr="00DF3C1C" w:rsidRDefault="0026772E"/>
          <w:p w14:paraId="0A769EB9" w14:textId="77777777" w:rsidR="0026772E" w:rsidRPr="00DF3C1C" w:rsidRDefault="0026772E"/>
          <w:p w14:paraId="03B3E3D8" w14:textId="77777777" w:rsidR="0026772E" w:rsidRPr="00DF3C1C" w:rsidRDefault="007F5F2F">
            <w:pPr>
              <w:rPr>
                <w:b/>
                <w:bCs/>
                <w:sz w:val="44"/>
                <w:szCs w:val="44"/>
              </w:rPr>
            </w:pPr>
            <w:r w:rsidRPr="00DF3C1C">
              <w:rPr>
                <w:b/>
                <w:bCs/>
                <w:sz w:val="44"/>
                <w:szCs w:val="44"/>
              </w:rPr>
              <w:t>Feasibility</w:t>
            </w:r>
          </w:p>
          <w:p w14:paraId="273897A2" w14:textId="77777777" w:rsidR="0026772E" w:rsidRPr="00DF3C1C" w:rsidRDefault="0026772E">
            <w:pPr>
              <w:rPr>
                <w:b/>
                <w:bCs/>
              </w:rPr>
            </w:pPr>
          </w:p>
          <w:p w14:paraId="411DE43D" w14:textId="77777777" w:rsidR="0026772E" w:rsidRPr="00DF3C1C" w:rsidRDefault="007F5F2F">
            <w:r w:rsidRPr="00DF3C1C">
              <w:t>To check the feasibility study of Shortcut key, I did a google forms survey with following questions:</w:t>
            </w:r>
          </w:p>
          <w:p w14:paraId="32C9CF74" w14:textId="77777777" w:rsidR="0026772E" w:rsidRPr="00DF3C1C" w:rsidRDefault="0026772E"/>
          <w:p w14:paraId="03286013" w14:textId="77777777" w:rsidR="0026772E" w:rsidRPr="00DF3C1C" w:rsidRDefault="007F5F2F">
            <w:pPr>
              <w:rPr>
                <w:b/>
                <w:bCs/>
                <w:sz w:val="40"/>
                <w:szCs w:val="40"/>
              </w:rPr>
            </w:pPr>
            <w:r w:rsidRPr="00DF3C1C">
              <w:rPr>
                <w:b/>
                <w:bCs/>
                <w:sz w:val="40"/>
                <w:szCs w:val="40"/>
              </w:rPr>
              <w:t>Question 1</w:t>
            </w:r>
          </w:p>
          <w:p w14:paraId="3EFA5E97" w14:textId="77777777" w:rsidR="0026772E" w:rsidRPr="00DF3C1C" w:rsidRDefault="007F5F2F">
            <w:r w:rsidRPr="00DF3C1C">
              <w:rPr>
                <w:noProof/>
              </w:rPr>
              <w:drawing>
                <wp:inline distT="0" distB="0" distL="114300" distR="114300" wp14:anchorId="3F7D318A" wp14:editId="40E254D2">
                  <wp:extent cx="5424170" cy="370840"/>
                  <wp:effectExtent l="0" t="0" r="5080" b="10160"/>
                  <wp:docPr id="68" name="Picture 68"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18)"/>
                          <pic:cNvPicPr>
                            <a:picLocks noChangeAspect="1"/>
                          </pic:cNvPicPr>
                        </pic:nvPicPr>
                        <pic:blipFill>
                          <a:blip r:embed="rId12"/>
                          <a:srcRect l="22580" t="33578" r="35351" b="61030"/>
                          <a:stretch>
                            <a:fillRect/>
                          </a:stretch>
                        </pic:blipFill>
                        <pic:spPr>
                          <a:xfrm>
                            <a:off x="0" y="0"/>
                            <a:ext cx="5424170" cy="370840"/>
                          </a:xfrm>
                          <a:prstGeom prst="rect">
                            <a:avLst/>
                          </a:prstGeom>
                        </pic:spPr>
                      </pic:pic>
                    </a:graphicData>
                  </a:graphic>
                </wp:inline>
              </w:drawing>
            </w:r>
          </w:p>
          <w:p w14:paraId="260BAEB6" w14:textId="77777777" w:rsidR="0026772E" w:rsidRPr="00DF3C1C" w:rsidRDefault="0026772E"/>
          <w:p w14:paraId="293A3D28" w14:textId="77777777" w:rsidR="0026772E" w:rsidRPr="00DF3C1C" w:rsidRDefault="0026772E"/>
          <w:p w14:paraId="3A48F47C" w14:textId="77777777" w:rsidR="0026772E" w:rsidRPr="00DF3C1C" w:rsidRDefault="0026772E"/>
          <w:p w14:paraId="1BD8016E" w14:textId="77777777" w:rsidR="0026772E" w:rsidRPr="00DF3C1C" w:rsidRDefault="007F5F2F">
            <w:r w:rsidRPr="00DF3C1C">
              <w:rPr>
                <w:noProof/>
              </w:rPr>
              <w:drawing>
                <wp:inline distT="0" distB="0" distL="114300" distR="114300" wp14:anchorId="45DCE663" wp14:editId="467F4599">
                  <wp:extent cx="5826125" cy="2459990"/>
                  <wp:effectExtent l="0" t="0" r="3175" b="16510"/>
                  <wp:docPr id="69" name="Picture 69"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18)"/>
                          <pic:cNvPicPr>
                            <a:picLocks noChangeAspect="1"/>
                          </pic:cNvPicPr>
                        </pic:nvPicPr>
                        <pic:blipFill>
                          <a:blip r:embed="rId12"/>
                          <a:srcRect l="32783" t="41436" r="25123" b="26956"/>
                          <a:stretch>
                            <a:fillRect/>
                          </a:stretch>
                        </pic:blipFill>
                        <pic:spPr>
                          <a:xfrm>
                            <a:off x="0" y="0"/>
                            <a:ext cx="5826125" cy="2459990"/>
                          </a:xfrm>
                          <a:prstGeom prst="rect">
                            <a:avLst/>
                          </a:prstGeom>
                        </pic:spPr>
                      </pic:pic>
                    </a:graphicData>
                  </a:graphic>
                </wp:inline>
              </w:drawing>
            </w:r>
          </w:p>
          <w:p w14:paraId="48BB9E45" w14:textId="77777777" w:rsidR="0026772E" w:rsidRPr="00DF3C1C" w:rsidRDefault="0026772E"/>
          <w:p w14:paraId="60B39794" w14:textId="77777777" w:rsidR="0026772E" w:rsidRPr="00DF3C1C" w:rsidRDefault="0026772E"/>
          <w:p w14:paraId="64CAF2CA" w14:textId="77777777" w:rsidR="0026772E" w:rsidRPr="00DF3C1C" w:rsidRDefault="0026772E"/>
          <w:p w14:paraId="58D10A0B" w14:textId="77777777" w:rsidR="0026772E" w:rsidRPr="00DF3C1C" w:rsidRDefault="0026772E"/>
          <w:p w14:paraId="667B3FF4" w14:textId="77777777" w:rsidR="0026772E" w:rsidRPr="00DF3C1C" w:rsidRDefault="0026772E"/>
          <w:p w14:paraId="21516C6D" w14:textId="77777777" w:rsidR="0026772E" w:rsidRPr="00DF3C1C" w:rsidRDefault="0026772E"/>
          <w:p w14:paraId="4BB963F2" w14:textId="77777777" w:rsidR="0026772E" w:rsidRPr="00DF3C1C" w:rsidRDefault="007F5F2F">
            <w:pPr>
              <w:rPr>
                <w:b/>
                <w:bCs/>
                <w:sz w:val="40"/>
                <w:szCs w:val="40"/>
              </w:rPr>
            </w:pPr>
            <w:r w:rsidRPr="00DF3C1C">
              <w:rPr>
                <w:b/>
                <w:bCs/>
                <w:sz w:val="40"/>
                <w:szCs w:val="40"/>
              </w:rPr>
              <w:t>Question 2</w:t>
            </w:r>
          </w:p>
          <w:p w14:paraId="223C064B" w14:textId="77777777" w:rsidR="0026772E" w:rsidRPr="00DF3C1C" w:rsidRDefault="007F5F2F">
            <w:r w:rsidRPr="00DF3C1C">
              <w:rPr>
                <w:noProof/>
              </w:rPr>
              <w:drawing>
                <wp:inline distT="0" distB="0" distL="114300" distR="114300" wp14:anchorId="1B9DCC0F" wp14:editId="0FAA2E40">
                  <wp:extent cx="5756910" cy="596265"/>
                  <wp:effectExtent l="0" t="0" r="15240" b="13335"/>
                  <wp:docPr id="70" name="Picture 70"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19)"/>
                          <pic:cNvPicPr>
                            <a:picLocks noChangeAspect="1"/>
                          </pic:cNvPicPr>
                        </pic:nvPicPr>
                        <pic:blipFill>
                          <a:blip r:embed="rId13"/>
                          <a:srcRect l="22028" t="34014" r="43909" b="59711"/>
                          <a:stretch>
                            <a:fillRect/>
                          </a:stretch>
                        </pic:blipFill>
                        <pic:spPr>
                          <a:xfrm>
                            <a:off x="0" y="0"/>
                            <a:ext cx="5756910" cy="596265"/>
                          </a:xfrm>
                          <a:prstGeom prst="rect">
                            <a:avLst/>
                          </a:prstGeom>
                        </pic:spPr>
                      </pic:pic>
                    </a:graphicData>
                  </a:graphic>
                </wp:inline>
              </w:drawing>
            </w:r>
          </w:p>
          <w:p w14:paraId="73CA3ABE" w14:textId="77777777" w:rsidR="0026772E" w:rsidRPr="00DF3C1C" w:rsidRDefault="007F5F2F">
            <w:r w:rsidRPr="00DF3C1C">
              <w:rPr>
                <w:noProof/>
              </w:rPr>
              <w:drawing>
                <wp:anchor distT="0" distB="0" distL="114300" distR="114300" simplePos="0" relativeHeight="251657728" behindDoc="1" locked="0" layoutInCell="1" allowOverlap="1" wp14:anchorId="0EBCF5B7" wp14:editId="022B2442">
                  <wp:simplePos x="0" y="0"/>
                  <wp:positionH relativeFrom="column">
                    <wp:posOffset>-55245</wp:posOffset>
                  </wp:positionH>
                  <wp:positionV relativeFrom="paragraph">
                    <wp:posOffset>3175</wp:posOffset>
                  </wp:positionV>
                  <wp:extent cx="4285615" cy="1780540"/>
                  <wp:effectExtent l="0" t="0" r="635" b="10160"/>
                  <wp:wrapTight wrapText="bothSides">
                    <wp:wrapPolygon edited="0">
                      <wp:start x="0" y="0"/>
                      <wp:lineTo x="0" y="21261"/>
                      <wp:lineTo x="21507" y="21261"/>
                      <wp:lineTo x="21507" y="0"/>
                      <wp:lineTo x="0" y="0"/>
                    </wp:wrapPolygon>
                  </wp:wrapTight>
                  <wp:docPr id="71" name="Picture 71"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19)"/>
                          <pic:cNvPicPr>
                            <a:picLocks noChangeAspect="1"/>
                          </pic:cNvPicPr>
                        </pic:nvPicPr>
                        <pic:blipFill>
                          <a:blip r:embed="rId13"/>
                          <a:srcRect l="27950" t="44081" r="36551" b="27200"/>
                          <a:stretch>
                            <a:fillRect/>
                          </a:stretch>
                        </pic:blipFill>
                        <pic:spPr>
                          <a:xfrm>
                            <a:off x="0" y="0"/>
                            <a:ext cx="4285615" cy="1780540"/>
                          </a:xfrm>
                          <a:prstGeom prst="rect">
                            <a:avLst/>
                          </a:prstGeom>
                        </pic:spPr>
                      </pic:pic>
                    </a:graphicData>
                  </a:graphic>
                </wp:anchor>
              </w:drawing>
            </w:r>
          </w:p>
          <w:p w14:paraId="303C8083" w14:textId="77777777" w:rsidR="0026772E" w:rsidRPr="00DF3C1C" w:rsidRDefault="0026772E"/>
          <w:p w14:paraId="1C1AF43D" w14:textId="77777777" w:rsidR="0026772E" w:rsidRPr="00DF3C1C" w:rsidRDefault="0026772E"/>
          <w:p w14:paraId="5118890C" w14:textId="77777777" w:rsidR="0026772E" w:rsidRPr="00DF3C1C" w:rsidRDefault="0026772E"/>
          <w:p w14:paraId="354E76BD" w14:textId="77777777" w:rsidR="0026772E" w:rsidRPr="00DF3C1C" w:rsidRDefault="0026772E"/>
          <w:p w14:paraId="1E2E0149" w14:textId="77777777" w:rsidR="0026772E" w:rsidRPr="00DF3C1C" w:rsidRDefault="0026772E"/>
          <w:p w14:paraId="65F41214" w14:textId="77777777" w:rsidR="0026772E" w:rsidRPr="00DF3C1C" w:rsidRDefault="0026772E"/>
          <w:p w14:paraId="5F666AD2" w14:textId="77777777" w:rsidR="0026772E" w:rsidRPr="00DF3C1C" w:rsidRDefault="0026772E"/>
          <w:p w14:paraId="771CE728" w14:textId="77777777" w:rsidR="0026772E" w:rsidRPr="00DF3C1C" w:rsidRDefault="0026772E"/>
          <w:p w14:paraId="2ADCE6D0" w14:textId="77777777" w:rsidR="0026772E" w:rsidRPr="00DF3C1C" w:rsidRDefault="0026772E"/>
          <w:p w14:paraId="778F8802" w14:textId="77777777" w:rsidR="0026772E" w:rsidRPr="00DF3C1C" w:rsidRDefault="0026772E"/>
          <w:p w14:paraId="5861BBBF" w14:textId="77777777" w:rsidR="0026772E" w:rsidRPr="00DF3C1C" w:rsidRDefault="0026772E"/>
          <w:p w14:paraId="386C7484" w14:textId="77777777" w:rsidR="0026772E" w:rsidRPr="00DF3C1C" w:rsidRDefault="0026772E"/>
          <w:p w14:paraId="33BEB589" w14:textId="77777777" w:rsidR="0026772E" w:rsidRPr="00DF3C1C" w:rsidRDefault="007F5F2F">
            <w:pPr>
              <w:rPr>
                <w:b/>
                <w:bCs/>
                <w:sz w:val="32"/>
                <w:szCs w:val="32"/>
              </w:rPr>
            </w:pPr>
            <w:r w:rsidRPr="00DF3C1C">
              <w:rPr>
                <w:b/>
                <w:bCs/>
                <w:sz w:val="32"/>
                <w:szCs w:val="32"/>
              </w:rPr>
              <w:t>Question 3</w:t>
            </w:r>
          </w:p>
          <w:p w14:paraId="36470A7C" w14:textId="77777777" w:rsidR="0026772E" w:rsidRPr="00DF3C1C" w:rsidRDefault="0026772E"/>
          <w:p w14:paraId="5E69F5FC" w14:textId="77777777" w:rsidR="0026772E" w:rsidRPr="00DF3C1C" w:rsidRDefault="007F5F2F">
            <w:r w:rsidRPr="00DF3C1C">
              <w:rPr>
                <w:noProof/>
              </w:rPr>
              <w:drawing>
                <wp:inline distT="0" distB="0" distL="114300" distR="114300" wp14:anchorId="4C1AA2FC" wp14:editId="34EB816E">
                  <wp:extent cx="6049010" cy="388620"/>
                  <wp:effectExtent l="0" t="0" r="8890" b="11430"/>
                  <wp:docPr id="72" name="Picture 7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
                          <pic:cNvPicPr>
                            <a:picLocks noChangeAspect="1"/>
                          </pic:cNvPicPr>
                        </pic:nvPicPr>
                        <pic:blipFill>
                          <a:blip r:embed="rId14"/>
                          <a:srcRect l="22169" t="44901" r="32837" b="49961"/>
                          <a:stretch>
                            <a:fillRect/>
                          </a:stretch>
                        </pic:blipFill>
                        <pic:spPr>
                          <a:xfrm>
                            <a:off x="0" y="0"/>
                            <a:ext cx="6049010" cy="388620"/>
                          </a:xfrm>
                          <a:prstGeom prst="rect">
                            <a:avLst/>
                          </a:prstGeom>
                        </pic:spPr>
                      </pic:pic>
                    </a:graphicData>
                  </a:graphic>
                </wp:inline>
              </w:drawing>
            </w:r>
          </w:p>
          <w:p w14:paraId="220EB491" w14:textId="77777777" w:rsidR="0026772E" w:rsidRPr="00DF3C1C" w:rsidRDefault="0026772E"/>
          <w:p w14:paraId="2931E75C" w14:textId="77777777" w:rsidR="0026772E" w:rsidRPr="00DF3C1C" w:rsidRDefault="007F5F2F">
            <w:r w:rsidRPr="00DF3C1C">
              <w:rPr>
                <w:noProof/>
              </w:rPr>
              <w:drawing>
                <wp:anchor distT="0" distB="0" distL="114300" distR="114300" simplePos="0" relativeHeight="251658752" behindDoc="0" locked="0" layoutInCell="1" allowOverlap="1" wp14:anchorId="49D1284F" wp14:editId="7804463F">
                  <wp:simplePos x="0" y="0"/>
                  <wp:positionH relativeFrom="column">
                    <wp:posOffset>481965</wp:posOffset>
                  </wp:positionH>
                  <wp:positionV relativeFrom="paragraph">
                    <wp:posOffset>90805</wp:posOffset>
                  </wp:positionV>
                  <wp:extent cx="4775200" cy="2070735"/>
                  <wp:effectExtent l="0" t="0" r="6350" b="5715"/>
                  <wp:wrapSquare wrapText="bothSides"/>
                  <wp:docPr id="73" name="Picture 73"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
                          <pic:cNvPicPr>
                            <a:picLocks noChangeAspect="1"/>
                          </pic:cNvPicPr>
                        </pic:nvPicPr>
                        <pic:blipFill>
                          <a:blip r:embed="rId14"/>
                          <a:srcRect l="30200" t="55547" r="32454" b="15648"/>
                          <a:stretch>
                            <a:fillRect/>
                          </a:stretch>
                        </pic:blipFill>
                        <pic:spPr>
                          <a:xfrm>
                            <a:off x="0" y="0"/>
                            <a:ext cx="4775200" cy="2070735"/>
                          </a:xfrm>
                          <a:prstGeom prst="rect">
                            <a:avLst/>
                          </a:prstGeom>
                        </pic:spPr>
                      </pic:pic>
                    </a:graphicData>
                  </a:graphic>
                </wp:anchor>
              </w:drawing>
            </w:r>
          </w:p>
          <w:p w14:paraId="7A856F3D" w14:textId="77777777" w:rsidR="0026772E" w:rsidRPr="00DF3C1C" w:rsidRDefault="0026772E"/>
          <w:p w14:paraId="6C09678D" w14:textId="77777777" w:rsidR="0026772E" w:rsidRPr="00DF3C1C" w:rsidRDefault="0026772E"/>
          <w:p w14:paraId="3FD677BF" w14:textId="77777777" w:rsidR="0026772E" w:rsidRPr="00DF3C1C" w:rsidRDefault="0026772E"/>
          <w:p w14:paraId="21BCA70A" w14:textId="77777777" w:rsidR="0026772E" w:rsidRPr="00DF3C1C" w:rsidRDefault="0026772E"/>
          <w:p w14:paraId="5D60FD81" w14:textId="77777777" w:rsidR="0026772E" w:rsidRPr="00DF3C1C" w:rsidRDefault="0026772E"/>
          <w:p w14:paraId="6CEA13A7" w14:textId="77777777" w:rsidR="0026772E" w:rsidRPr="00DF3C1C" w:rsidRDefault="0026772E"/>
          <w:p w14:paraId="6B00ED0B" w14:textId="77777777" w:rsidR="0026772E" w:rsidRPr="00DF3C1C" w:rsidRDefault="0026772E"/>
          <w:p w14:paraId="1D92B71C" w14:textId="77777777" w:rsidR="0026772E" w:rsidRPr="00DF3C1C" w:rsidRDefault="0026772E"/>
          <w:p w14:paraId="2087673E" w14:textId="77777777" w:rsidR="0026772E" w:rsidRPr="00DF3C1C" w:rsidRDefault="0026772E"/>
          <w:p w14:paraId="0590869A" w14:textId="77777777" w:rsidR="0026772E" w:rsidRPr="00DF3C1C" w:rsidRDefault="0026772E"/>
          <w:p w14:paraId="14886397" w14:textId="77777777" w:rsidR="0026772E" w:rsidRPr="00DF3C1C" w:rsidRDefault="0026772E"/>
          <w:p w14:paraId="4F6160AF" w14:textId="77777777" w:rsidR="0026772E" w:rsidRPr="00DF3C1C" w:rsidRDefault="0026772E"/>
          <w:p w14:paraId="65C708B1" w14:textId="77777777" w:rsidR="0026772E" w:rsidRPr="00DF3C1C" w:rsidRDefault="0026772E"/>
          <w:p w14:paraId="1FA55674" w14:textId="77777777" w:rsidR="0026772E" w:rsidRPr="00DF3C1C" w:rsidRDefault="0026772E"/>
          <w:p w14:paraId="24F2660D" w14:textId="77777777" w:rsidR="0026772E" w:rsidRPr="00DF3C1C" w:rsidRDefault="0026772E"/>
          <w:p w14:paraId="0241C643" w14:textId="77777777" w:rsidR="0026772E" w:rsidRPr="00DF3C1C" w:rsidRDefault="007F5F2F">
            <w:r w:rsidRPr="00DF3C1C">
              <w:t xml:space="preserve">From this survey, I have concluded that there is need of shortcut keys application to enable </w:t>
            </w:r>
            <w:proofErr w:type="gramStart"/>
            <w:r w:rsidRPr="00DF3C1C">
              <w:t>a</w:t>
            </w:r>
            <w:proofErr w:type="gramEnd"/>
            <w:r w:rsidRPr="00DF3C1C">
              <w:t xml:space="preserve"> easy access to users.</w:t>
            </w:r>
          </w:p>
          <w:p w14:paraId="305F9B08" w14:textId="77777777" w:rsidR="0026772E" w:rsidRPr="00DF3C1C" w:rsidRDefault="0026772E"/>
          <w:p w14:paraId="5ECB5F91" w14:textId="77777777" w:rsidR="0026772E" w:rsidRPr="00DF3C1C" w:rsidRDefault="0026772E"/>
          <w:p w14:paraId="3B1E3077" w14:textId="77777777" w:rsidR="0026772E" w:rsidRPr="00DF3C1C" w:rsidRDefault="0026772E"/>
          <w:p w14:paraId="10362990" w14:textId="77777777" w:rsidR="0026772E" w:rsidRPr="00DF3C1C" w:rsidRDefault="0026772E"/>
          <w:p w14:paraId="08E5351C" w14:textId="77777777" w:rsidR="0026772E" w:rsidRPr="00DF3C1C" w:rsidRDefault="0026772E"/>
          <w:p w14:paraId="5C3324B3" w14:textId="77777777" w:rsidR="0026772E" w:rsidRPr="00DF3C1C" w:rsidRDefault="0026772E"/>
          <w:p w14:paraId="3113C357" w14:textId="77777777" w:rsidR="0026772E" w:rsidRPr="00DF3C1C" w:rsidRDefault="0026772E"/>
          <w:p w14:paraId="5E39B20D" w14:textId="77777777" w:rsidR="0026772E" w:rsidRPr="00DF3C1C" w:rsidRDefault="0026772E"/>
          <w:p w14:paraId="66708792" w14:textId="77777777" w:rsidR="0026772E" w:rsidRPr="00DF3C1C" w:rsidRDefault="0026772E"/>
          <w:p w14:paraId="060DC6A2" w14:textId="77777777" w:rsidR="0026772E" w:rsidRPr="00DF3C1C" w:rsidRDefault="007F5F2F">
            <w:pPr>
              <w:rPr>
                <w:b/>
                <w:bCs/>
                <w:sz w:val="40"/>
                <w:szCs w:val="40"/>
              </w:rPr>
            </w:pPr>
            <w:r w:rsidRPr="00DF3C1C">
              <w:rPr>
                <w:b/>
                <w:bCs/>
                <w:sz w:val="40"/>
                <w:szCs w:val="40"/>
              </w:rPr>
              <w:t>Prototype</w:t>
            </w:r>
          </w:p>
          <w:p w14:paraId="5989D91E" w14:textId="77777777" w:rsidR="0026772E" w:rsidRPr="00DF3C1C" w:rsidRDefault="0026772E"/>
          <w:p w14:paraId="198063D3" w14:textId="4F2A1C29" w:rsidR="0026772E" w:rsidRPr="00DF3C1C" w:rsidRDefault="007F5F2F">
            <w:r w:rsidRPr="00DF3C1C">
              <w:t xml:space="preserve">This is the main page of Shortcut keys application. </w:t>
            </w:r>
            <w:r w:rsidR="000B0F63">
              <w:t>It</w:t>
            </w:r>
            <w:r w:rsidRPr="00DF3C1C">
              <w:t xml:space="preserve"> show</w:t>
            </w:r>
            <w:r w:rsidR="000B0F63">
              <w:t>s</w:t>
            </w:r>
            <w:r w:rsidRPr="00DF3C1C">
              <w:t xml:space="preserve"> the shortcut keys of windows in alphabetical order with short description and allowing a user to scroll down or search to see the desired shortcut keys.</w:t>
            </w:r>
          </w:p>
          <w:p w14:paraId="6D8250B2" w14:textId="77777777" w:rsidR="0026772E" w:rsidRPr="00DF3C1C" w:rsidRDefault="007F5F2F">
            <w:r w:rsidRPr="00DF3C1C">
              <w:rPr>
                <w:noProof/>
              </w:rPr>
              <w:drawing>
                <wp:anchor distT="0" distB="0" distL="114300" distR="114300" simplePos="0" relativeHeight="251671040" behindDoc="0" locked="0" layoutInCell="1" allowOverlap="1" wp14:anchorId="67BC5B45" wp14:editId="40065BC7">
                  <wp:simplePos x="0" y="0"/>
                  <wp:positionH relativeFrom="column">
                    <wp:posOffset>1395730</wp:posOffset>
                  </wp:positionH>
                  <wp:positionV relativeFrom="paragraph">
                    <wp:posOffset>8255</wp:posOffset>
                  </wp:positionV>
                  <wp:extent cx="2550795" cy="2931795"/>
                  <wp:effectExtent l="0" t="0" r="1905" b="1905"/>
                  <wp:wrapSquare wrapText="bothSides"/>
                  <wp:docPr id="85" name="Picture 85"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23)"/>
                          <pic:cNvPicPr>
                            <a:picLocks noChangeAspect="1"/>
                          </pic:cNvPicPr>
                        </pic:nvPicPr>
                        <pic:blipFill>
                          <a:blip r:embed="rId15"/>
                          <a:srcRect l="28428" t="11288" r="30594" b="4944"/>
                          <a:stretch>
                            <a:fillRect/>
                          </a:stretch>
                        </pic:blipFill>
                        <pic:spPr>
                          <a:xfrm>
                            <a:off x="0" y="0"/>
                            <a:ext cx="2550795" cy="2931795"/>
                          </a:xfrm>
                          <a:prstGeom prst="rect">
                            <a:avLst/>
                          </a:prstGeom>
                        </pic:spPr>
                      </pic:pic>
                    </a:graphicData>
                  </a:graphic>
                </wp:anchor>
              </w:drawing>
            </w:r>
          </w:p>
          <w:p w14:paraId="3B5E9B99" w14:textId="77777777" w:rsidR="0026772E" w:rsidRPr="00DF3C1C" w:rsidRDefault="0026772E"/>
          <w:p w14:paraId="37841BD1" w14:textId="77777777" w:rsidR="0026772E" w:rsidRPr="00DF3C1C" w:rsidRDefault="0026772E"/>
          <w:p w14:paraId="622BF598" w14:textId="77777777" w:rsidR="0026772E" w:rsidRPr="00DF3C1C" w:rsidRDefault="0026772E"/>
          <w:p w14:paraId="4B79ABCC" w14:textId="77777777" w:rsidR="0026772E" w:rsidRPr="00DF3C1C" w:rsidRDefault="0026772E"/>
          <w:p w14:paraId="15C09A50" w14:textId="77777777" w:rsidR="0026772E" w:rsidRPr="00DF3C1C" w:rsidRDefault="0026772E"/>
          <w:p w14:paraId="18ECA371" w14:textId="77777777" w:rsidR="0026772E" w:rsidRPr="00DF3C1C" w:rsidRDefault="0026772E"/>
          <w:p w14:paraId="4946D841" w14:textId="77777777" w:rsidR="0026772E" w:rsidRPr="00DF3C1C" w:rsidRDefault="0026772E"/>
          <w:p w14:paraId="3DE303EA" w14:textId="77777777" w:rsidR="0026772E" w:rsidRPr="00DF3C1C" w:rsidRDefault="0026772E"/>
          <w:p w14:paraId="4919FABA" w14:textId="77777777" w:rsidR="0026772E" w:rsidRPr="00DF3C1C" w:rsidRDefault="0026772E"/>
          <w:p w14:paraId="04B49FCB" w14:textId="77777777" w:rsidR="0026772E" w:rsidRPr="00DF3C1C" w:rsidRDefault="0026772E"/>
          <w:p w14:paraId="2062E9A4" w14:textId="77777777" w:rsidR="0026772E" w:rsidRPr="00DF3C1C" w:rsidRDefault="0026772E"/>
          <w:p w14:paraId="0DAA0994" w14:textId="77777777" w:rsidR="0026772E" w:rsidRPr="00DF3C1C" w:rsidRDefault="0026772E"/>
          <w:p w14:paraId="4F3E33CE" w14:textId="77777777" w:rsidR="0026772E" w:rsidRPr="00DF3C1C" w:rsidRDefault="0026772E"/>
          <w:p w14:paraId="205632CA" w14:textId="77777777" w:rsidR="0026772E" w:rsidRPr="00DF3C1C" w:rsidRDefault="0026772E"/>
          <w:p w14:paraId="25E737C4" w14:textId="77777777" w:rsidR="0026772E" w:rsidRPr="00DF3C1C" w:rsidRDefault="0026772E"/>
          <w:p w14:paraId="32531F83" w14:textId="77777777" w:rsidR="0026772E" w:rsidRPr="00DF3C1C" w:rsidRDefault="0026772E">
            <w:pPr>
              <w:jc w:val="center"/>
            </w:pPr>
          </w:p>
          <w:p w14:paraId="39ECBF1B" w14:textId="77777777" w:rsidR="0026772E" w:rsidRPr="00DF3C1C" w:rsidRDefault="0026772E">
            <w:pPr>
              <w:jc w:val="center"/>
            </w:pPr>
          </w:p>
          <w:p w14:paraId="4A6C3278" w14:textId="3A651E5B" w:rsidR="0026772E" w:rsidRPr="00DF3C1C" w:rsidRDefault="007F5F2F">
            <w:pPr>
              <w:jc w:val="center"/>
            </w:pPr>
            <w:proofErr w:type="gramStart"/>
            <w:r w:rsidRPr="00DF3C1C">
              <w:t>Figure :</w:t>
            </w:r>
            <w:proofErr w:type="gramEnd"/>
            <w:r w:rsidR="000B0F63">
              <w:t xml:space="preserve"> </w:t>
            </w:r>
            <w:proofErr w:type="spellStart"/>
            <w:r w:rsidR="000B0F63">
              <w:t>Mainpage</w:t>
            </w:r>
            <w:proofErr w:type="spellEnd"/>
          </w:p>
          <w:p w14:paraId="33D90042" w14:textId="77777777" w:rsidR="0026772E" w:rsidRPr="00DF3C1C" w:rsidRDefault="0026772E"/>
          <w:p w14:paraId="4D8BE156" w14:textId="77777777" w:rsidR="000B0F63" w:rsidRDefault="000B0F63"/>
          <w:p w14:paraId="4CE3E3BD" w14:textId="77777777" w:rsidR="000B0F63" w:rsidRDefault="000B0F63"/>
          <w:p w14:paraId="12407EBB" w14:textId="77777777" w:rsidR="000B0F63" w:rsidRDefault="000B0F63"/>
          <w:p w14:paraId="7BF7A36B" w14:textId="77777777" w:rsidR="000B0F63" w:rsidRDefault="000B0F63"/>
          <w:p w14:paraId="0B58B7D3" w14:textId="77777777" w:rsidR="000B0F63" w:rsidRDefault="000B0F63"/>
          <w:p w14:paraId="0178C160" w14:textId="77777777" w:rsidR="000B0F63" w:rsidRDefault="000B0F63"/>
          <w:p w14:paraId="485C2008" w14:textId="77777777" w:rsidR="000B0F63" w:rsidRDefault="000B0F63"/>
          <w:p w14:paraId="367E79ED" w14:textId="77777777" w:rsidR="000B0F63" w:rsidRDefault="000B0F63"/>
          <w:p w14:paraId="18A89912" w14:textId="77777777" w:rsidR="000B0F63" w:rsidRDefault="000B0F63"/>
          <w:p w14:paraId="35F3508E" w14:textId="77777777" w:rsidR="000B0F63" w:rsidRDefault="000B0F63"/>
          <w:p w14:paraId="35BC71AF" w14:textId="77777777" w:rsidR="000B0F63" w:rsidRDefault="000B0F63"/>
          <w:p w14:paraId="26EBB593" w14:textId="526632EC" w:rsidR="0026772E" w:rsidRPr="00DF3C1C" w:rsidRDefault="007F5F2F">
            <w:r w:rsidRPr="00DF3C1C">
              <w:lastRenderedPageBreak/>
              <w:t xml:space="preserve">If </w:t>
            </w:r>
            <w:r w:rsidR="000B0F63" w:rsidRPr="00DF3C1C">
              <w:t>a user’s</w:t>
            </w:r>
            <w:r w:rsidRPr="00DF3C1C">
              <w:t xml:space="preserve"> want to search the desired shortcut keys in search button, then it will display all the keywords related to it. In the </w:t>
            </w:r>
            <w:r w:rsidR="000B0F63" w:rsidRPr="00DF3C1C">
              <w:t>figure,</w:t>
            </w:r>
            <w:r w:rsidRPr="00DF3C1C">
              <w:t xml:space="preserve"> the keyword typed is </w:t>
            </w:r>
            <w:r w:rsidR="000B0F63" w:rsidRPr="00DF3C1C">
              <w:t>copy and</w:t>
            </w:r>
            <w:r w:rsidRPr="00DF3C1C">
              <w:t xml:space="preserve"> it have only one shortcut key related to copy keyword showing only ctrl + C. And there is back button in top right to go back to the previous page.</w:t>
            </w:r>
          </w:p>
          <w:p w14:paraId="3BA19AD3" w14:textId="77777777" w:rsidR="0026772E" w:rsidRPr="00DF3C1C" w:rsidRDefault="007F5F2F">
            <w:r w:rsidRPr="00DF3C1C">
              <w:rPr>
                <w:noProof/>
              </w:rPr>
              <w:drawing>
                <wp:anchor distT="0" distB="0" distL="114300" distR="114300" simplePos="0" relativeHeight="251672064" behindDoc="0" locked="0" layoutInCell="1" allowOverlap="1" wp14:anchorId="4EFBC8D8" wp14:editId="2C54E15C">
                  <wp:simplePos x="0" y="0"/>
                  <wp:positionH relativeFrom="column">
                    <wp:posOffset>1274445</wp:posOffset>
                  </wp:positionH>
                  <wp:positionV relativeFrom="paragraph">
                    <wp:posOffset>154940</wp:posOffset>
                  </wp:positionV>
                  <wp:extent cx="2688590" cy="2691765"/>
                  <wp:effectExtent l="0" t="0" r="16510" b="13335"/>
                  <wp:wrapSquare wrapText="bothSides"/>
                  <wp:docPr id="86" name="Picture 86"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24)"/>
                          <pic:cNvPicPr>
                            <a:picLocks noChangeAspect="1"/>
                          </pic:cNvPicPr>
                        </pic:nvPicPr>
                        <pic:blipFill>
                          <a:blip r:embed="rId16"/>
                          <a:srcRect l="26425" t="11950" r="27246" b="5547"/>
                          <a:stretch>
                            <a:fillRect/>
                          </a:stretch>
                        </pic:blipFill>
                        <pic:spPr>
                          <a:xfrm>
                            <a:off x="0" y="0"/>
                            <a:ext cx="2688590" cy="2691765"/>
                          </a:xfrm>
                          <a:prstGeom prst="rect">
                            <a:avLst/>
                          </a:prstGeom>
                        </pic:spPr>
                      </pic:pic>
                    </a:graphicData>
                  </a:graphic>
                </wp:anchor>
              </w:drawing>
            </w:r>
          </w:p>
          <w:p w14:paraId="41BD6300" w14:textId="77777777" w:rsidR="0026772E" w:rsidRPr="00DF3C1C" w:rsidRDefault="0026772E"/>
          <w:p w14:paraId="198BC261" w14:textId="77777777" w:rsidR="0026772E" w:rsidRPr="00DF3C1C" w:rsidRDefault="0026772E"/>
          <w:p w14:paraId="21ACD2BD" w14:textId="77777777" w:rsidR="0026772E" w:rsidRPr="00DF3C1C" w:rsidRDefault="0026772E"/>
          <w:p w14:paraId="7E1D6BC8" w14:textId="77777777" w:rsidR="0026772E" w:rsidRPr="00DF3C1C" w:rsidRDefault="0026772E"/>
          <w:p w14:paraId="49BCD0AA" w14:textId="77777777" w:rsidR="0026772E" w:rsidRPr="00DF3C1C" w:rsidRDefault="0026772E"/>
          <w:p w14:paraId="6B9DF115" w14:textId="77777777" w:rsidR="0026772E" w:rsidRPr="00DF3C1C" w:rsidRDefault="0026772E"/>
          <w:p w14:paraId="25369EFA" w14:textId="77777777" w:rsidR="0026772E" w:rsidRPr="00DF3C1C" w:rsidRDefault="0026772E"/>
          <w:p w14:paraId="3B7DA979" w14:textId="77777777" w:rsidR="0026772E" w:rsidRPr="00DF3C1C" w:rsidRDefault="0026772E"/>
          <w:p w14:paraId="5EDB59D3" w14:textId="77777777" w:rsidR="0026772E" w:rsidRPr="00DF3C1C" w:rsidRDefault="0026772E"/>
          <w:p w14:paraId="2011EFD0" w14:textId="77777777" w:rsidR="0026772E" w:rsidRPr="00DF3C1C" w:rsidRDefault="0026772E"/>
          <w:p w14:paraId="6B29B136" w14:textId="77777777" w:rsidR="0026772E" w:rsidRPr="00DF3C1C" w:rsidRDefault="0026772E"/>
          <w:p w14:paraId="39805CBA" w14:textId="77777777" w:rsidR="0026772E" w:rsidRPr="00DF3C1C" w:rsidRDefault="0026772E"/>
          <w:p w14:paraId="0C722C02" w14:textId="77777777" w:rsidR="0026772E" w:rsidRPr="00DF3C1C" w:rsidRDefault="0026772E"/>
          <w:p w14:paraId="130EF370" w14:textId="77777777" w:rsidR="0026772E" w:rsidRPr="00DF3C1C" w:rsidRDefault="0026772E"/>
          <w:p w14:paraId="3F9DD7B2" w14:textId="77777777" w:rsidR="0026772E" w:rsidRPr="00DF3C1C" w:rsidRDefault="0026772E"/>
          <w:p w14:paraId="2568907F" w14:textId="77777777" w:rsidR="0026772E" w:rsidRPr="00DF3C1C" w:rsidRDefault="0026772E"/>
          <w:p w14:paraId="377C20E5" w14:textId="77777777" w:rsidR="0026772E" w:rsidRPr="00DF3C1C" w:rsidRDefault="007F5F2F">
            <w:pPr>
              <w:jc w:val="center"/>
            </w:pPr>
            <w:r w:rsidRPr="00DF3C1C">
              <w:t>Figure. Search Button</w:t>
            </w:r>
          </w:p>
          <w:p w14:paraId="3006B2FB" w14:textId="77777777" w:rsidR="0026772E" w:rsidRPr="00DF3C1C" w:rsidRDefault="007F5F2F">
            <w:r w:rsidRPr="00DF3C1C">
              <w:t xml:space="preserve">If a user want to add shortcut key then they can click on the button </w:t>
            </w:r>
            <w:proofErr w:type="gramStart"/>
            <w:r w:rsidRPr="00DF3C1C">
              <w:t>( +</w:t>
            </w:r>
            <w:proofErr w:type="gramEnd"/>
            <w:r w:rsidRPr="00DF3C1C">
              <w:t xml:space="preserve"> ) . Onclick on the button, it will </w:t>
            </w:r>
            <w:proofErr w:type="spellStart"/>
            <w:r w:rsidRPr="00DF3C1C">
              <w:t>popout</w:t>
            </w:r>
            <w:proofErr w:type="spellEnd"/>
            <w:r w:rsidRPr="00DF3C1C">
              <w:t xml:space="preserve"> or display a text “Add Shortcut Key” as in figure below and then a login page will display.</w:t>
            </w:r>
          </w:p>
          <w:p w14:paraId="0C0D0D18" w14:textId="77777777" w:rsidR="0026772E" w:rsidRPr="00DF3C1C" w:rsidRDefault="0026772E"/>
          <w:p w14:paraId="6BBC1740" w14:textId="77777777" w:rsidR="0026772E" w:rsidRPr="00DF3C1C" w:rsidRDefault="007F5F2F">
            <w:r w:rsidRPr="00DF3C1C">
              <w:rPr>
                <w:noProof/>
              </w:rPr>
              <w:drawing>
                <wp:anchor distT="0" distB="0" distL="114300" distR="114300" simplePos="0" relativeHeight="251673088" behindDoc="1" locked="0" layoutInCell="1" allowOverlap="1" wp14:anchorId="4F56468F" wp14:editId="3BDDC85F">
                  <wp:simplePos x="0" y="0"/>
                  <wp:positionH relativeFrom="column">
                    <wp:posOffset>1561465</wp:posOffset>
                  </wp:positionH>
                  <wp:positionV relativeFrom="paragraph">
                    <wp:posOffset>46355</wp:posOffset>
                  </wp:positionV>
                  <wp:extent cx="2578100" cy="2607945"/>
                  <wp:effectExtent l="0" t="0" r="12700" b="1905"/>
                  <wp:wrapTight wrapText="bothSides">
                    <wp:wrapPolygon edited="0">
                      <wp:start x="0" y="0"/>
                      <wp:lineTo x="0" y="21458"/>
                      <wp:lineTo x="21387" y="21458"/>
                      <wp:lineTo x="21387" y="0"/>
                      <wp:lineTo x="0" y="0"/>
                    </wp:wrapPolygon>
                  </wp:wrapTight>
                  <wp:docPr id="87" name="Picture 87"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23)"/>
                          <pic:cNvPicPr>
                            <a:picLocks noChangeAspect="1"/>
                          </pic:cNvPicPr>
                        </pic:nvPicPr>
                        <pic:blipFill>
                          <a:blip r:embed="rId15"/>
                          <a:srcRect l="27694" t="13390" r="27881" b="6676"/>
                          <a:stretch>
                            <a:fillRect/>
                          </a:stretch>
                        </pic:blipFill>
                        <pic:spPr>
                          <a:xfrm>
                            <a:off x="0" y="0"/>
                            <a:ext cx="2578100" cy="2607945"/>
                          </a:xfrm>
                          <a:prstGeom prst="rect">
                            <a:avLst/>
                          </a:prstGeom>
                        </pic:spPr>
                      </pic:pic>
                    </a:graphicData>
                  </a:graphic>
                </wp:anchor>
              </w:drawing>
            </w:r>
          </w:p>
          <w:p w14:paraId="29D4E1AC" w14:textId="77777777" w:rsidR="0026772E" w:rsidRPr="00DF3C1C" w:rsidRDefault="0026772E"/>
          <w:p w14:paraId="66E23ADB" w14:textId="77777777" w:rsidR="0026772E" w:rsidRPr="00DF3C1C" w:rsidRDefault="0026772E"/>
          <w:p w14:paraId="0FF8C651" w14:textId="77777777" w:rsidR="0026772E" w:rsidRPr="00DF3C1C" w:rsidRDefault="0026772E"/>
          <w:p w14:paraId="55DCD456" w14:textId="77777777" w:rsidR="0026772E" w:rsidRPr="00DF3C1C" w:rsidRDefault="0026772E"/>
          <w:p w14:paraId="13CAC8F4" w14:textId="77777777" w:rsidR="0026772E" w:rsidRPr="00DF3C1C" w:rsidRDefault="0026772E"/>
          <w:p w14:paraId="658BE6B8" w14:textId="77777777" w:rsidR="0026772E" w:rsidRPr="00DF3C1C" w:rsidRDefault="0026772E"/>
          <w:p w14:paraId="431F15E2" w14:textId="77777777" w:rsidR="0026772E" w:rsidRPr="00DF3C1C" w:rsidRDefault="0026772E"/>
          <w:p w14:paraId="1A974E4E" w14:textId="77777777" w:rsidR="0026772E" w:rsidRPr="00DF3C1C" w:rsidRDefault="0026772E"/>
          <w:p w14:paraId="39A3B996" w14:textId="77777777" w:rsidR="0026772E" w:rsidRPr="00DF3C1C" w:rsidRDefault="0026772E"/>
          <w:p w14:paraId="5913929F" w14:textId="77777777" w:rsidR="0026772E" w:rsidRPr="00DF3C1C" w:rsidRDefault="0026772E"/>
          <w:p w14:paraId="5EECC383" w14:textId="77777777" w:rsidR="0026772E" w:rsidRPr="00DF3C1C" w:rsidRDefault="0026772E"/>
          <w:p w14:paraId="3C156C0E" w14:textId="77777777" w:rsidR="0026772E" w:rsidRPr="00DF3C1C" w:rsidRDefault="0026772E"/>
          <w:p w14:paraId="1CDF2B68" w14:textId="77777777" w:rsidR="0026772E" w:rsidRPr="00DF3C1C" w:rsidRDefault="0026772E"/>
          <w:p w14:paraId="3890F1D9" w14:textId="77777777" w:rsidR="0026772E" w:rsidRPr="00DF3C1C" w:rsidRDefault="0026772E"/>
          <w:p w14:paraId="2B9AED19" w14:textId="77777777" w:rsidR="0026772E" w:rsidRPr="00DF3C1C" w:rsidRDefault="0026772E"/>
          <w:p w14:paraId="718694B2" w14:textId="77777777" w:rsidR="0026772E" w:rsidRPr="00DF3C1C" w:rsidRDefault="007F5F2F">
            <w:pPr>
              <w:jc w:val="center"/>
            </w:pPr>
            <w:r w:rsidRPr="00DF3C1C">
              <w:t>Figure. Windows Dashboard</w:t>
            </w:r>
          </w:p>
          <w:p w14:paraId="53036ED8" w14:textId="77777777" w:rsidR="0026772E" w:rsidRPr="00DF3C1C" w:rsidRDefault="0026772E">
            <w:pPr>
              <w:jc w:val="center"/>
            </w:pPr>
          </w:p>
          <w:p w14:paraId="45C029D0" w14:textId="77777777" w:rsidR="0026772E" w:rsidRPr="00DF3C1C" w:rsidRDefault="0026772E">
            <w:pPr>
              <w:jc w:val="center"/>
            </w:pPr>
          </w:p>
          <w:p w14:paraId="7810E621" w14:textId="77777777" w:rsidR="0026772E" w:rsidRPr="00DF3C1C" w:rsidRDefault="0026772E">
            <w:pPr>
              <w:jc w:val="center"/>
            </w:pPr>
          </w:p>
          <w:p w14:paraId="3B596A76" w14:textId="77777777" w:rsidR="0026772E" w:rsidRPr="00DF3C1C" w:rsidRDefault="0026772E">
            <w:pPr>
              <w:jc w:val="center"/>
            </w:pPr>
          </w:p>
          <w:p w14:paraId="70560F0D" w14:textId="77777777" w:rsidR="0026772E" w:rsidRPr="00DF3C1C" w:rsidRDefault="0026772E">
            <w:pPr>
              <w:jc w:val="center"/>
            </w:pPr>
          </w:p>
          <w:p w14:paraId="308C4BED" w14:textId="77777777" w:rsidR="0026772E" w:rsidRPr="00DF3C1C" w:rsidRDefault="007F5F2F">
            <w:pPr>
              <w:jc w:val="center"/>
            </w:pPr>
            <w:r w:rsidRPr="00DF3C1C">
              <w:rPr>
                <w:noProof/>
              </w:rPr>
              <w:drawing>
                <wp:inline distT="0" distB="0" distL="114300" distR="114300" wp14:anchorId="465CB7FB" wp14:editId="6E0AFF5B">
                  <wp:extent cx="2689860" cy="2620010"/>
                  <wp:effectExtent l="0" t="0" r="15240" b="8890"/>
                  <wp:docPr id="88" name="Picture 88"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26)"/>
                          <pic:cNvPicPr>
                            <a:picLocks noChangeAspect="1"/>
                          </pic:cNvPicPr>
                        </pic:nvPicPr>
                        <pic:blipFill>
                          <a:blip r:embed="rId17"/>
                          <a:srcRect l="26557" t="13001" r="27093" b="6695"/>
                          <a:stretch>
                            <a:fillRect/>
                          </a:stretch>
                        </pic:blipFill>
                        <pic:spPr>
                          <a:xfrm>
                            <a:off x="0" y="0"/>
                            <a:ext cx="2689860" cy="2620010"/>
                          </a:xfrm>
                          <a:prstGeom prst="rect">
                            <a:avLst/>
                          </a:prstGeom>
                        </pic:spPr>
                      </pic:pic>
                    </a:graphicData>
                  </a:graphic>
                </wp:inline>
              </w:drawing>
            </w:r>
          </w:p>
          <w:p w14:paraId="114993A6" w14:textId="77777777" w:rsidR="0026772E" w:rsidRPr="00DF3C1C" w:rsidRDefault="007F5F2F">
            <w:pPr>
              <w:jc w:val="center"/>
            </w:pPr>
            <w:proofErr w:type="gramStart"/>
            <w:r w:rsidRPr="00DF3C1C">
              <w:t>Figure :</w:t>
            </w:r>
            <w:proofErr w:type="gramEnd"/>
            <w:r w:rsidRPr="00DF3C1C">
              <w:t xml:space="preserve"> Add Shortcut key</w:t>
            </w:r>
          </w:p>
          <w:p w14:paraId="4EB204E5" w14:textId="77777777" w:rsidR="0026772E" w:rsidRPr="00DF3C1C" w:rsidRDefault="0026772E">
            <w:pPr>
              <w:jc w:val="center"/>
            </w:pPr>
          </w:p>
          <w:p w14:paraId="1E72AADF" w14:textId="77777777" w:rsidR="0026772E" w:rsidRPr="00DF3C1C" w:rsidRDefault="0026772E">
            <w:pPr>
              <w:jc w:val="center"/>
            </w:pPr>
          </w:p>
          <w:p w14:paraId="3011F325" w14:textId="6FFCA15B" w:rsidR="0026772E" w:rsidRPr="00DF3C1C" w:rsidRDefault="0026772E">
            <w:pPr>
              <w:jc w:val="both"/>
            </w:pPr>
          </w:p>
          <w:p w14:paraId="3BA9ACE1" w14:textId="77777777" w:rsidR="0026772E" w:rsidRPr="00DF3C1C" w:rsidRDefault="0026772E">
            <w:pPr>
              <w:jc w:val="center"/>
            </w:pPr>
          </w:p>
          <w:p w14:paraId="775A16CA" w14:textId="77777777" w:rsidR="0026772E" w:rsidRPr="00DF3C1C" w:rsidRDefault="0026772E">
            <w:pPr>
              <w:jc w:val="center"/>
            </w:pPr>
          </w:p>
          <w:p w14:paraId="56294888" w14:textId="77777777" w:rsidR="0026772E" w:rsidRPr="00DF3C1C" w:rsidRDefault="0026772E">
            <w:pPr>
              <w:jc w:val="center"/>
            </w:pPr>
          </w:p>
          <w:p w14:paraId="08D05AB5" w14:textId="77777777" w:rsidR="0026772E" w:rsidRPr="00DF3C1C" w:rsidRDefault="0026772E">
            <w:pPr>
              <w:jc w:val="center"/>
            </w:pPr>
          </w:p>
          <w:p w14:paraId="3C34884D" w14:textId="77777777" w:rsidR="0026772E" w:rsidRPr="00DF3C1C" w:rsidRDefault="0026772E">
            <w:pPr>
              <w:jc w:val="center"/>
            </w:pPr>
          </w:p>
          <w:p w14:paraId="465DD4CE" w14:textId="49C72415" w:rsidR="0026772E" w:rsidRPr="00DF3C1C" w:rsidRDefault="002B24B6">
            <w:pPr>
              <w:jc w:val="center"/>
            </w:pPr>
            <w:r w:rsidRPr="00DF3C1C">
              <w:rPr>
                <w:noProof/>
              </w:rPr>
              <w:drawing>
                <wp:anchor distT="0" distB="0" distL="114300" distR="114300" simplePos="0" relativeHeight="251674112" behindDoc="1" locked="0" layoutInCell="1" allowOverlap="1" wp14:anchorId="36F34AD5" wp14:editId="681954F4">
                  <wp:simplePos x="0" y="0"/>
                  <wp:positionH relativeFrom="column">
                    <wp:posOffset>1511611</wp:posOffset>
                  </wp:positionH>
                  <wp:positionV relativeFrom="paragraph">
                    <wp:posOffset>40708</wp:posOffset>
                  </wp:positionV>
                  <wp:extent cx="2680970" cy="2614295"/>
                  <wp:effectExtent l="0" t="0" r="0" b="1905"/>
                  <wp:wrapThrough wrapText="bothSides">
                    <wp:wrapPolygon edited="0">
                      <wp:start x="0" y="0"/>
                      <wp:lineTo x="0" y="21511"/>
                      <wp:lineTo x="21487" y="21511"/>
                      <wp:lineTo x="21487" y="0"/>
                      <wp:lineTo x="0" y="0"/>
                    </wp:wrapPolygon>
                  </wp:wrapThrough>
                  <wp:docPr id="89" name="Picture 89"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27)"/>
                          <pic:cNvPicPr>
                            <a:picLocks noChangeAspect="1"/>
                          </pic:cNvPicPr>
                        </pic:nvPicPr>
                        <pic:blipFill>
                          <a:blip r:embed="rId18"/>
                          <a:srcRect l="28471" t="12523" r="28876" b="9953"/>
                          <a:stretch>
                            <a:fillRect/>
                          </a:stretch>
                        </pic:blipFill>
                        <pic:spPr>
                          <a:xfrm>
                            <a:off x="0" y="0"/>
                            <a:ext cx="2680970" cy="2614295"/>
                          </a:xfrm>
                          <a:prstGeom prst="rect">
                            <a:avLst/>
                          </a:prstGeom>
                        </pic:spPr>
                      </pic:pic>
                    </a:graphicData>
                  </a:graphic>
                </wp:anchor>
              </w:drawing>
            </w:r>
          </w:p>
          <w:p w14:paraId="18B9ACB8" w14:textId="11A5DB44" w:rsidR="0026772E" w:rsidRPr="00DF3C1C" w:rsidRDefault="0026772E">
            <w:pPr>
              <w:jc w:val="center"/>
            </w:pPr>
          </w:p>
          <w:p w14:paraId="2623C611" w14:textId="485C1FEE" w:rsidR="0026772E" w:rsidRPr="00DF3C1C" w:rsidRDefault="0026772E">
            <w:pPr>
              <w:jc w:val="center"/>
            </w:pPr>
          </w:p>
          <w:p w14:paraId="45724EFF" w14:textId="621E1EE7" w:rsidR="0026772E" w:rsidRPr="00DF3C1C" w:rsidRDefault="0026772E">
            <w:pPr>
              <w:jc w:val="center"/>
            </w:pPr>
          </w:p>
          <w:p w14:paraId="4D4D57CA" w14:textId="412D5A0C" w:rsidR="0026772E" w:rsidRPr="00DF3C1C" w:rsidRDefault="0026772E">
            <w:pPr>
              <w:jc w:val="center"/>
            </w:pPr>
          </w:p>
          <w:p w14:paraId="2B2DC157" w14:textId="1D9F35E2" w:rsidR="0026772E" w:rsidRPr="00DF3C1C" w:rsidRDefault="0026772E">
            <w:pPr>
              <w:jc w:val="center"/>
            </w:pPr>
          </w:p>
          <w:p w14:paraId="155F0219" w14:textId="11C34031" w:rsidR="0026772E" w:rsidRPr="00DF3C1C" w:rsidRDefault="0026772E">
            <w:pPr>
              <w:jc w:val="center"/>
            </w:pPr>
          </w:p>
          <w:p w14:paraId="78E0243D" w14:textId="4935F11C" w:rsidR="0026772E" w:rsidRPr="00DF3C1C" w:rsidRDefault="0026772E">
            <w:pPr>
              <w:jc w:val="center"/>
            </w:pPr>
          </w:p>
          <w:p w14:paraId="49DB29FA" w14:textId="74A9EBAD" w:rsidR="0026772E" w:rsidRPr="00DF3C1C" w:rsidRDefault="0026772E">
            <w:pPr>
              <w:jc w:val="center"/>
            </w:pPr>
          </w:p>
          <w:p w14:paraId="77E6325C" w14:textId="7BF92AD0" w:rsidR="0026772E" w:rsidRPr="00DF3C1C" w:rsidRDefault="0026772E">
            <w:pPr>
              <w:jc w:val="center"/>
            </w:pPr>
          </w:p>
          <w:p w14:paraId="5526EBC1" w14:textId="731CF0F7" w:rsidR="0026772E" w:rsidRPr="00DF3C1C" w:rsidRDefault="0026772E"/>
          <w:p w14:paraId="1F0830A6" w14:textId="77777777" w:rsidR="002B24B6" w:rsidRPr="00DF3C1C" w:rsidRDefault="002B24B6">
            <w:pPr>
              <w:jc w:val="center"/>
            </w:pPr>
          </w:p>
          <w:p w14:paraId="4469E25D" w14:textId="77777777" w:rsidR="002B24B6" w:rsidRPr="00DF3C1C" w:rsidRDefault="002B24B6">
            <w:pPr>
              <w:jc w:val="center"/>
            </w:pPr>
          </w:p>
          <w:p w14:paraId="6DD20CE2" w14:textId="77777777" w:rsidR="002B24B6" w:rsidRPr="00DF3C1C" w:rsidRDefault="002B24B6">
            <w:pPr>
              <w:jc w:val="center"/>
            </w:pPr>
          </w:p>
          <w:p w14:paraId="2D373DFC" w14:textId="77777777" w:rsidR="002B24B6" w:rsidRPr="00DF3C1C" w:rsidRDefault="002B24B6">
            <w:pPr>
              <w:jc w:val="center"/>
            </w:pPr>
          </w:p>
          <w:p w14:paraId="4B0F3751" w14:textId="77777777" w:rsidR="002B24B6" w:rsidRPr="00DF3C1C" w:rsidRDefault="002B24B6">
            <w:pPr>
              <w:jc w:val="center"/>
            </w:pPr>
          </w:p>
          <w:p w14:paraId="512F4086" w14:textId="5E7C60E5" w:rsidR="0026772E" w:rsidRPr="00DF3C1C" w:rsidRDefault="007F5F2F">
            <w:pPr>
              <w:jc w:val="center"/>
            </w:pPr>
            <w:r w:rsidRPr="00DF3C1C">
              <w:t>Figure: Login Pag</w:t>
            </w:r>
            <w:r w:rsidR="002B24B6" w:rsidRPr="00DF3C1C">
              <w:t>e</w:t>
            </w:r>
          </w:p>
          <w:p w14:paraId="03BE1521" w14:textId="6E27371B" w:rsidR="0026772E" w:rsidRPr="00DF3C1C" w:rsidRDefault="0026772E"/>
          <w:p w14:paraId="2E3D377B" w14:textId="1FDD5799" w:rsidR="0026772E" w:rsidRPr="00DF3C1C" w:rsidRDefault="0026772E"/>
          <w:p w14:paraId="7D862EC4" w14:textId="63969EC8" w:rsidR="0026772E" w:rsidRPr="00DF3C1C" w:rsidRDefault="007F5F2F">
            <w:r w:rsidRPr="00DF3C1C">
              <w:lastRenderedPageBreak/>
              <w:t xml:space="preserve">If a user has not registered then they can register by clicking on “Register” on login page taking them to register page. After registration is </w:t>
            </w:r>
            <w:r w:rsidR="000B0F63" w:rsidRPr="00DF3C1C">
              <w:t>done, it</w:t>
            </w:r>
            <w:r w:rsidRPr="00DF3C1C">
              <w:t xml:space="preserve"> will take back to login page and allowing a user to log in.</w:t>
            </w:r>
          </w:p>
          <w:p w14:paraId="1FBD012D" w14:textId="77777777" w:rsidR="0026772E" w:rsidRPr="00DF3C1C" w:rsidRDefault="0026772E"/>
          <w:p w14:paraId="30E2EB72" w14:textId="217B36C3" w:rsidR="0026772E" w:rsidRPr="00DF3C1C" w:rsidRDefault="007F5F2F">
            <w:r w:rsidRPr="00DF3C1C">
              <w:rPr>
                <w:noProof/>
              </w:rPr>
              <w:drawing>
                <wp:anchor distT="0" distB="0" distL="114300" distR="114300" simplePos="0" relativeHeight="251675136" behindDoc="1" locked="0" layoutInCell="1" allowOverlap="1" wp14:anchorId="177A69D0" wp14:editId="4E3A0F47">
                  <wp:simplePos x="0" y="0"/>
                  <wp:positionH relativeFrom="column">
                    <wp:posOffset>1457960</wp:posOffset>
                  </wp:positionH>
                  <wp:positionV relativeFrom="paragraph">
                    <wp:posOffset>15240</wp:posOffset>
                  </wp:positionV>
                  <wp:extent cx="2807970" cy="2599055"/>
                  <wp:effectExtent l="0" t="0" r="11430" b="10795"/>
                  <wp:wrapNone/>
                  <wp:docPr id="90" name="Picture 90"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8)"/>
                          <pic:cNvPicPr>
                            <a:picLocks noChangeAspect="1"/>
                          </pic:cNvPicPr>
                        </pic:nvPicPr>
                        <pic:blipFill>
                          <a:blip r:embed="rId19"/>
                          <a:srcRect l="29259" t="20397" r="27093" b="7746"/>
                          <a:stretch>
                            <a:fillRect/>
                          </a:stretch>
                        </pic:blipFill>
                        <pic:spPr>
                          <a:xfrm>
                            <a:off x="0" y="0"/>
                            <a:ext cx="2807970" cy="2599055"/>
                          </a:xfrm>
                          <a:prstGeom prst="rect">
                            <a:avLst/>
                          </a:prstGeom>
                        </pic:spPr>
                      </pic:pic>
                    </a:graphicData>
                  </a:graphic>
                </wp:anchor>
              </w:drawing>
            </w:r>
          </w:p>
          <w:p w14:paraId="0C6F54ED" w14:textId="77777777" w:rsidR="0026772E" w:rsidRPr="00DF3C1C" w:rsidRDefault="0026772E"/>
          <w:p w14:paraId="2619B9C7" w14:textId="77777777" w:rsidR="0026772E" w:rsidRPr="00DF3C1C" w:rsidRDefault="0026772E"/>
          <w:p w14:paraId="43F8CB2E" w14:textId="77777777" w:rsidR="0026772E" w:rsidRPr="00DF3C1C" w:rsidRDefault="0026772E"/>
          <w:p w14:paraId="3A976CEB" w14:textId="77777777" w:rsidR="0026772E" w:rsidRPr="00DF3C1C" w:rsidRDefault="0026772E"/>
          <w:p w14:paraId="5E3A389A" w14:textId="77777777" w:rsidR="0026772E" w:rsidRPr="00DF3C1C" w:rsidRDefault="0026772E"/>
          <w:p w14:paraId="7A9A65DA" w14:textId="77777777" w:rsidR="0026772E" w:rsidRPr="00DF3C1C" w:rsidRDefault="0026772E"/>
          <w:p w14:paraId="10424A58" w14:textId="77777777" w:rsidR="0026772E" w:rsidRPr="00DF3C1C" w:rsidRDefault="0026772E"/>
          <w:p w14:paraId="5A2AC60B" w14:textId="77777777" w:rsidR="0026772E" w:rsidRPr="00DF3C1C" w:rsidRDefault="0026772E"/>
          <w:p w14:paraId="35FC770D" w14:textId="77777777" w:rsidR="0026772E" w:rsidRPr="00DF3C1C" w:rsidRDefault="0026772E"/>
          <w:p w14:paraId="31700C82" w14:textId="77777777" w:rsidR="0026772E" w:rsidRPr="00DF3C1C" w:rsidRDefault="0026772E"/>
          <w:p w14:paraId="329CA873" w14:textId="77777777" w:rsidR="0026772E" w:rsidRPr="00DF3C1C" w:rsidRDefault="0026772E"/>
          <w:p w14:paraId="3EF719B8" w14:textId="77777777" w:rsidR="0026772E" w:rsidRPr="00DF3C1C" w:rsidRDefault="0026772E"/>
          <w:p w14:paraId="28A28ECC" w14:textId="77777777" w:rsidR="0026772E" w:rsidRPr="00DF3C1C" w:rsidRDefault="0026772E"/>
          <w:p w14:paraId="7F4CF19C" w14:textId="77777777" w:rsidR="0026772E" w:rsidRPr="00DF3C1C" w:rsidRDefault="0026772E"/>
          <w:p w14:paraId="45DDF524" w14:textId="77777777" w:rsidR="0026772E" w:rsidRPr="00DF3C1C" w:rsidRDefault="007F5F2F">
            <w:pPr>
              <w:jc w:val="center"/>
            </w:pPr>
            <w:proofErr w:type="gramStart"/>
            <w:r w:rsidRPr="00DF3C1C">
              <w:t>Figure :</w:t>
            </w:r>
            <w:proofErr w:type="gramEnd"/>
            <w:r w:rsidRPr="00DF3C1C">
              <w:t xml:space="preserve"> Registration page</w:t>
            </w:r>
          </w:p>
          <w:p w14:paraId="6F124F80" w14:textId="77777777" w:rsidR="0026772E" w:rsidRPr="00DF3C1C" w:rsidRDefault="0026772E">
            <w:pPr>
              <w:jc w:val="center"/>
            </w:pPr>
          </w:p>
          <w:p w14:paraId="2C80D125" w14:textId="77777777" w:rsidR="0026772E" w:rsidRPr="00DF3C1C" w:rsidRDefault="0026772E">
            <w:pPr>
              <w:jc w:val="center"/>
            </w:pPr>
          </w:p>
          <w:p w14:paraId="64E444CB" w14:textId="77777777" w:rsidR="0026772E" w:rsidRPr="00DF3C1C" w:rsidRDefault="0026772E">
            <w:pPr>
              <w:jc w:val="center"/>
            </w:pPr>
          </w:p>
          <w:p w14:paraId="242FFD1C" w14:textId="77777777" w:rsidR="0026772E" w:rsidRPr="00DF3C1C" w:rsidRDefault="007F5F2F">
            <w:pPr>
              <w:jc w:val="center"/>
            </w:pPr>
            <w:r w:rsidRPr="00DF3C1C">
              <w:rPr>
                <w:noProof/>
              </w:rPr>
              <w:drawing>
                <wp:inline distT="0" distB="0" distL="114300" distR="114300" wp14:anchorId="2468F1E8" wp14:editId="69152653">
                  <wp:extent cx="2811145" cy="2620010"/>
                  <wp:effectExtent l="0" t="0" r="8255" b="8890"/>
                  <wp:docPr id="91" name="Picture 91"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9)"/>
                          <pic:cNvPicPr>
                            <a:picLocks noChangeAspect="1"/>
                          </pic:cNvPicPr>
                        </pic:nvPicPr>
                        <pic:blipFill>
                          <a:blip r:embed="rId18"/>
                          <a:srcRect l="28482" t="13362" r="29861" b="9423"/>
                          <a:stretch>
                            <a:fillRect/>
                          </a:stretch>
                        </pic:blipFill>
                        <pic:spPr>
                          <a:xfrm>
                            <a:off x="0" y="0"/>
                            <a:ext cx="2811145" cy="2620010"/>
                          </a:xfrm>
                          <a:prstGeom prst="rect">
                            <a:avLst/>
                          </a:prstGeom>
                        </pic:spPr>
                      </pic:pic>
                    </a:graphicData>
                  </a:graphic>
                </wp:inline>
              </w:drawing>
            </w:r>
          </w:p>
          <w:p w14:paraId="600DDB16" w14:textId="77777777" w:rsidR="0026772E" w:rsidRPr="00DF3C1C" w:rsidRDefault="0026772E"/>
          <w:p w14:paraId="0E9AB283" w14:textId="77777777" w:rsidR="0026772E" w:rsidRPr="00DF3C1C" w:rsidRDefault="007F5F2F">
            <w:pPr>
              <w:jc w:val="center"/>
            </w:pPr>
            <w:r w:rsidRPr="00DF3C1C">
              <w:t>Figure. Login page</w:t>
            </w:r>
          </w:p>
          <w:p w14:paraId="5FBF050F" w14:textId="77777777" w:rsidR="0026772E" w:rsidRPr="00DF3C1C" w:rsidRDefault="0026772E"/>
          <w:p w14:paraId="3E31F681" w14:textId="77777777" w:rsidR="0026772E" w:rsidRPr="00DF3C1C" w:rsidRDefault="0026772E"/>
          <w:p w14:paraId="1DCA757A" w14:textId="77777777" w:rsidR="0026772E" w:rsidRPr="00DF3C1C" w:rsidRDefault="0026772E"/>
          <w:p w14:paraId="7B098F26" w14:textId="77777777" w:rsidR="0026772E" w:rsidRPr="00DF3C1C" w:rsidRDefault="0026772E"/>
          <w:p w14:paraId="38C5B019" w14:textId="77777777" w:rsidR="0026772E" w:rsidRPr="00DF3C1C" w:rsidRDefault="0026772E"/>
          <w:p w14:paraId="13017C56" w14:textId="1F56FD0C" w:rsidR="0026772E" w:rsidRPr="00DF3C1C" w:rsidRDefault="007F5F2F">
            <w:r w:rsidRPr="00DF3C1C">
              <w:lastRenderedPageBreak/>
              <w:t xml:space="preserve">When a user is logged in, it will finally take a user to add shortcut keys sections. Allowing users to </w:t>
            </w:r>
            <w:r w:rsidR="000B0F63" w:rsidRPr="00DF3C1C">
              <w:t>add short</w:t>
            </w:r>
            <w:r w:rsidRPr="00DF3C1C">
              <w:t xml:space="preserve"> cut keys and then tab “OK” to add shortcut keys in the application. </w:t>
            </w:r>
          </w:p>
          <w:p w14:paraId="3B0BAD22" w14:textId="77777777" w:rsidR="0026772E" w:rsidRPr="00DF3C1C" w:rsidRDefault="0026772E"/>
          <w:p w14:paraId="49FDCC8A" w14:textId="77777777" w:rsidR="0026772E" w:rsidRPr="00DF3C1C" w:rsidRDefault="0026772E"/>
          <w:p w14:paraId="289CA626" w14:textId="77777777" w:rsidR="0026772E" w:rsidRPr="00DF3C1C" w:rsidRDefault="007F5F2F">
            <w:r w:rsidRPr="00DF3C1C">
              <w:rPr>
                <w:noProof/>
              </w:rPr>
              <w:drawing>
                <wp:anchor distT="0" distB="0" distL="114300" distR="114300" simplePos="0" relativeHeight="251676160" behindDoc="1" locked="0" layoutInCell="1" allowOverlap="1" wp14:anchorId="6B6C1E35" wp14:editId="2DCFD236">
                  <wp:simplePos x="0" y="0"/>
                  <wp:positionH relativeFrom="column">
                    <wp:posOffset>1515110</wp:posOffset>
                  </wp:positionH>
                  <wp:positionV relativeFrom="paragraph">
                    <wp:posOffset>22860</wp:posOffset>
                  </wp:positionV>
                  <wp:extent cx="2733675" cy="1737995"/>
                  <wp:effectExtent l="0" t="0" r="9525" b="14605"/>
                  <wp:wrapNone/>
                  <wp:docPr id="92" name="Picture 92"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30)"/>
                          <pic:cNvPicPr>
                            <a:picLocks noChangeAspect="1"/>
                          </pic:cNvPicPr>
                        </pic:nvPicPr>
                        <pic:blipFill>
                          <a:blip r:embed="rId20"/>
                          <a:srcRect l="25408" t="41556" r="27881" b="5625"/>
                          <a:stretch>
                            <a:fillRect/>
                          </a:stretch>
                        </pic:blipFill>
                        <pic:spPr>
                          <a:xfrm>
                            <a:off x="0" y="0"/>
                            <a:ext cx="2733675" cy="1737995"/>
                          </a:xfrm>
                          <a:prstGeom prst="rect">
                            <a:avLst/>
                          </a:prstGeom>
                        </pic:spPr>
                      </pic:pic>
                    </a:graphicData>
                  </a:graphic>
                </wp:anchor>
              </w:drawing>
            </w:r>
          </w:p>
          <w:p w14:paraId="1C9EB562" w14:textId="77777777" w:rsidR="0026772E" w:rsidRPr="00DF3C1C" w:rsidRDefault="0026772E"/>
          <w:p w14:paraId="0FA11F36" w14:textId="77777777" w:rsidR="0026772E" w:rsidRPr="00DF3C1C" w:rsidRDefault="0026772E"/>
          <w:p w14:paraId="33370D58" w14:textId="77777777" w:rsidR="0026772E" w:rsidRPr="00DF3C1C" w:rsidRDefault="0026772E"/>
          <w:p w14:paraId="6207C1AF" w14:textId="77777777" w:rsidR="0026772E" w:rsidRPr="00DF3C1C" w:rsidRDefault="0026772E"/>
          <w:p w14:paraId="5E9E32CF" w14:textId="77777777" w:rsidR="0026772E" w:rsidRPr="00DF3C1C" w:rsidRDefault="0026772E"/>
          <w:p w14:paraId="7610200A" w14:textId="77777777" w:rsidR="0026772E" w:rsidRPr="00DF3C1C" w:rsidRDefault="0026772E"/>
          <w:p w14:paraId="63AA0E9A" w14:textId="77777777" w:rsidR="0026772E" w:rsidRPr="00DF3C1C" w:rsidRDefault="0026772E"/>
          <w:p w14:paraId="0DFF043D" w14:textId="77777777" w:rsidR="0026772E" w:rsidRPr="00DF3C1C" w:rsidRDefault="0026772E"/>
          <w:p w14:paraId="0B5246EB" w14:textId="77777777" w:rsidR="0026772E" w:rsidRPr="00DF3C1C" w:rsidRDefault="0026772E"/>
          <w:p w14:paraId="6E776608" w14:textId="77777777" w:rsidR="0026772E" w:rsidRPr="00DF3C1C" w:rsidRDefault="007F5F2F">
            <w:pPr>
              <w:jc w:val="center"/>
            </w:pPr>
            <w:r w:rsidRPr="00DF3C1C">
              <w:t>Figure: Add shortcut keys Page</w:t>
            </w:r>
          </w:p>
          <w:p w14:paraId="759237BD" w14:textId="77777777" w:rsidR="0026772E" w:rsidRPr="00DF3C1C" w:rsidRDefault="0026772E"/>
          <w:p w14:paraId="0571512A" w14:textId="77777777" w:rsidR="0026772E" w:rsidRPr="00DF3C1C" w:rsidRDefault="007F5F2F">
            <w:r w:rsidRPr="00DF3C1C">
              <w:t xml:space="preserve">The shortcut key that user entered in will display in the alphabet order whereas if they have entered </w:t>
            </w:r>
            <w:proofErr w:type="gramStart"/>
            <w:r w:rsidRPr="00DF3C1C">
              <w:t>a</w:t>
            </w:r>
            <w:proofErr w:type="gramEnd"/>
            <w:r w:rsidRPr="00DF3C1C">
              <w:t xml:space="preserve"> existed shortcut key then it will display as “Already Exist!!!”.</w:t>
            </w:r>
          </w:p>
          <w:p w14:paraId="67436357" w14:textId="77777777" w:rsidR="0026772E" w:rsidRPr="00DF3C1C" w:rsidRDefault="0026772E"/>
          <w:p w14:paraId="1F46EB75" w14:textId="77777777" w:rsidR="0026772E" w:rsidRPr="00DF3C1C" w:rsidRDefault="007F5F2F">
            <w:r w:rsidRPr="00DF3C1C">
              <w:rPr>
                <w:noProof/>
              </w:rPr>
              <w:drawing>
                <wp:anchor distT="0" distB="0" distL="114300" distR="114300" simplePos="0" relativeHeight="251677184" behindDoc="1" locked="0" layoutInCell="1" allowOverlap="1" wp14:anchorId="18C03E4E" wp14:editId="22230443">
                  <wp:simplePos x="0" y="0"/>
                  <wp:positionH relativeFrom="column">
                    <wp:posOffset>1732915</wp:posOffset>
                  </wp:positionH>
                  <wp:positionV relativeFrom="paragraph">
                    <wp:posOffset>78740</wp:posOffset>
                  </wp:positionV>
                  <wp:extent cx="2693670" cy="2908935"/>
                  <wp:effectExtent l="0" t="0" r="11430" b="5715"/>
                  <wp:wrapTight wrapText="bothSides">
                    <wp:wrapPolygon edited="0">
                      <wp:start x="0" y="0"/>
                      <wp:lineTo x="0" y="21501"/>
                      <wp:lineTo x="21386" y="21501"/>
                      <wp:lineTo x="21386" y="0"/>
                      <wp:lineTo x="0" y="0"/>
                    </wp:wrapPolygon>
                  </wp:wrapTight>
                  <wp:docPr id="95" name="Picture 95"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34)"/>
                          <pic:cNvPicPr>
                            <a:picLocks noChangeAspect="1"/>
                          </pic:cNvPicPr>
                        </pic:nvPicPr>
                        <pic:blipFill>
                          <a:blip r:embed="rId21"/>
                          <a:srcRect l="28668" t="14772" r="30255" b="6325"/>
                          <a:stretch>
                            <a:fillRect/>
                          </a:stretch>
                        </pic:blipFill>
                        <pic:spPr>
                          <a:xfrm>
                            <a:off x="0" y="0"/>
                            <a:ext cx="2693670" cy="2908935"/>
                          </a:xfrm>
                          <a:prstGeom prst="rect">
                            <a:avLst/>
                          </a:prstGeom>
                        </pic:spPr>
                      </pic:pic>
                    </a:graphicData>
                  </a:graphic>
                </wp:anchor>
              </w:drawing>
            </w:r>
          </w:p>
          <w:p w14:paraId="7EC39BBA" w14:textId="77777777" w:rsidR="0026772E" w:rsidRPr="00DF3C1C" w:rsidRDefault="0026772E"/>
          <w:p w14:paraId="313A1F90" w14:textId="77777777" w:rsidR="0026772E" w:rsidRPr="00DF3C1C" w:rsidRDefault="0026772E"/>
          <w:p w14:paraId="1DD9ADDB" w14:textId="77777777" w:rsidR="0026772E" w:rsidRPr="00DF3C1C" w:rsidRDefault="0026772E"/>
          <w:p w14:paraId="42EF7C88" w14:textId="77777777" w:rsidR="0026772E" w:rsidRPr="00DF3C1C" w:rsidRDefault="0026772E"/>
          <w:p w14:paraId="78893C4D" w14:textId="77777777" w:rsidR="0026772E" w:rsidRPr="00DF3C1C" w:rsidRDefault="0026772E"/>
          <w:p w14:paraId="43DB6071" w14:textId="77777777" w:rsidR="0026772E" w:rsidRPr="00DF3C1C" w:rsidRDefault="0026772E"/>
          <w:p w14:paraId="520F9C4D" w14:textId="77777777" w:rsidR="0026772E" w:rsidRPr="00DF3C1C" w:rsidRDefault="0026772E"/>
          <w:p w14:paraId="3BEC1A3A" w14:textId="77777777" w:rsidR="0026772E" w:rsidRPr="00DF3C1C" w:rsidRDefault="0026772E"/>
          <w:p w14:paraId="6BB6FE41" w14:textId="77777777" w:rsidR="0026772E" w:rsidRPr="00DF3C1C" w:rsidRDefault="0026772E"/>
          <w:p w14:paraId="664505FD" w14:textId="77777777" w:rsidR="0026772E" w:rsidRPr="00DF3C1C" w:rsidRDefault="0026772E"/>
          <w:p w14:paraId="010396DA" w14:textId="77777777" w:rsidR="0026772E" w:rsidRPr="00DF3C1C" w:rsidRDefault="0026772E"/>
          <w:p w14:paraId="01BED7CE" w14:textId="77777777" w:rsidR="0026772E" w:rsidRPr="00DF3C1C" w:rsidRDefault="0026772E"/>
          <w:p w14:paraId="1169AC91" w14:textId="77777777" w:rsidR="0026772E" w:rsidRPr="00DF3C1C" w:rsidRDefault="0026772E"/>
          <w:p w14:paraId="1E0DF487" w14:textId="77777777" w:rsidR="0026772E" w:rsidRPr="00DF3C1C" w:rsidRDefault="0026772E"/>
          <w:p w14:paraId="186AB2EE" w14:textId="77777777" w:rsidR="0026772E" w:rsidRPr="00DF3C1C" w:rsidRDefault="0026772E"/>
          <w:p w14:paraId="505F020E" w14:textId="77777777" w:rsidR="0026772E" w:rsidRPr="00DF3C1C" w:rsidRDefault="0026772E"/>
          <w:p w14:paraId="67DEAE02" w14:textId="77777777" w:rsidR="0026772E" w:rsidRPr="00DF3C1C" w:rsidRDefault="0026772E"/>
          <w:p w14:paraId="64C67FDB" w14:textId="77777777" w:rsidR="0026772E" w:rsidRPr="00DF3C1C" w:rsidRDefault="007F5F2F">
            <w:pPr>
              <w:jc w:val="center"/>
            </w:pPr>
            <w:proofErr w:type="gramStart"/>
            <w:r w:rsidRPr="00DF3C1C">
              <w:t>Figure :</w:t>
            </w:r>
            <w:proofErr w:type="gramEnd"/>
            <w:r w:rsidRPr="00DF3C1C">
              <w:t xml:space="preserve"> New added shortcut key page</w:t>
            </w:r>
          </w:p>
          <w:p w14:paraId="2E23DB70" w14:textId="77777777" w:rsidR="0026772E" w:rsidRPr="00DF3C1C" w:rsidRDefault="0026772E"/>
          <w:p w14:paraId="30A61A3A" w14:textId="77777777" w:rsidR="0026772E" w:rsidRPr="00DF3C1C" w:rsidRDefault="0026772E"/>
          <w:p w14:paraId="6F48E1EF" w14:textId="77777777" w:rsidR="0026772E" w:rsidRPr="00DF3C1C" w:rsidRDefault="0026772E"/>
          <w:p w14:paraId="5A1076DF" w14:textId="77777777" w:rsidR="0026772E" w:rsidRPr="00DF3C1C" w:rsidRDefault="0026772E"/>
          <w:p w14:paraId="44AD3C54" w14:textId="77777777" w:rsidR="0026772E" w:rsidRPr="00DF3C1C" w:rsidRDefault="0026772E"/>
          <w:p w14:paraId="44F02AE5" w14:textId="77777777" w:rsidR="0026772E" w:rsidRPr="00DF3C1C" w:rsidRDefault="0026772E"/>
          <w:p w14:paraId="4CAA7EDD" w14:textId="77777777" w:rsidR="0026772E" w:rsidRPr="00DF3C1C" w:rsidRDefault="0026772E"/>
          <w:p w14:paraId="43D1BECC" w14:textId="77777777" w:rsidR="0026772E" w:rsidRPr="00DF3C1C" w:rsidRDefault="0026772E"/>
          <w:p w14:paraId="60918222" w14:textId="77777777" w:rsidR="0026772E" w:rsidRPr="00DF3C1C" w:rsidRDefault="007F5F2F">
            <w:r w:rsidRPr="00DF3C1C">
              <w:rPr>
                <w:noProof/>
              </w:rPr>
              <w:lastRenderedPageBreak/>
              <w:drawing>
                <wp:anchor distT="0" distB="0" distL="114300" distR="114300" simplePos="0" relativeHeight="251678208" behindDoc="1" locked="0" layoutInCell="1" allowOverlap="1" wp14:anchorId="34675495" wp14:editId="7B24B496">
                  <wp:simplePos x="0" y="0"/>
                  <wp:positionH relativeFrom="column">
                    <wp:posOffset>1510665</wp:posOffset>
                  </wp:positionH>
                  <wp:positionV relativeFrom="paragraph">
                    <wp:posOffset>157480</wp:posOffset>
                  </wp:positionV>
                  <wp:extent cx="2257425" cy="2654300"/>
                  <wp:effectExtent l="0" t="0" r="9525" b="12700"/>
                  <wp:wrapNone/>
                  <wp:docPr id="96" name="Picture 96"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35)"/>
                          <pic:cNvPicPr>
                            <a:picLocks noChangeAspect="1"/>
                          </pic:cNvPicPr>
                        </pic:nvPicPr>
                        <pic:blipFill>
                          <a:blip r:embed="rId22"/>
                          <a:srcRect l="30846" t="13721" r="30255" b="4924"/>
                          <a:stretch>
                            <a:fillRect/>
                          </a:stretch>
                        </pic:blipFill>
                        <pic:spPr>
                          <a:xfrm>
                            <a:off x="0" y="0"/>
                            <a:ext cx="2257425" cy="2654300"/>
                          </a:xfrm>
                          <a:prstGeom prst="rect">
                            <a:avLst/>
                          </a:prstGeom>
                        </pic:spPr>
                      </pic:pic>
                    </a:graphicData>
                  </a:graphic>
                </wp:anchor>
              </w:drawing>
            </w:r>
          </w:p>
          <w:p w14:paraId="493A2D04" w14:textId="77777777" w:rsidR="0026772E" w:rsidRPr="00DF3C1C" w:rsidRDefault="0026772E"/>
          <w:p w14:paraId="57DDC40D" w14:textId="77777777" w:rsidR="0026772E" w:rsidRPr="00DF3C1C" w:rsidRDefault="0026772E"/>
          <w:p w14:paraId="71B6F924" w14:textId="77777777" w:rsidR="0026772E" w:rsidRPr="00DF3C1C" w:rsidRDefault="007F5F2F">
            <w:r w:rsidRPr="00DF3C1C">
              <w:t>\</w:t>
            </w:r>
          </w:p>
          <w:p w14:paraId="1380D2CA" w14:textId="77777777" w:rsidR="0026772E" w:rsidRPr="00DF3C1C" w:rsidRDefault="0026772E"/>
          <w:p w14:paraId="50235AD6" w14:textId="77777777" w:rsidR="0026772E" w:rsidRPr="00DF3C1C" w:rsidRDefault="0026772E"/>
          <w:p w14:paraId="77609A35" w14:textId="77777777" w:rsidR="0026772E" w:rsidRPr="00DF3C1C" w:rsidRDefault="0026772E"/>
          <w:p w14:paraId="5008D49F" w14:textId="77777777" w:rsidR="0026772E" w:rsidRPr="00DF3C1C" w:rsidRDefault="0026772E"/>
          <w:p w14:paraId="7DD1AADB" w14:textId="77777777" w:rsidR="0026772E" w:rsidRPr="00DF3C1C" w:rsidRDefault="0026772E"/>
          <w:p w14:paraId="6F947E41" w14:textId="432AC5EF" w:rsidR="0026772E" w:rsidRPr="00DF3C1C" w:rsidRDefault="0026772E"/>
          <w:p w14:paraId="2EBC76A1" w14:textId="77777777" w:rsidR="0026772E" w:rsidRPr="00DF3C1C" w:rsidRDefault="0026772E"/>
          <w:p w14:paraId="0F1FD170" w14:textId="77777777" w:rsidR="0026772E" w:rsidRPr="00DF3C1C" w:rsidRDefault="0026772E"/>
          <w:p w14:paraId="52B26C16" w14:textId="77777777" w:rsidR="0026772E" w:rsidRPr="00DF3C1C" w:rsidRDefault="0026772E"/>
          <w:p w14:paraId="21E95CE3" w14:textId="77777777" w:rsidR="0026772E" w:rsidRPr="00DF3C1C" w:rsidRDefault="0026772E"/>
          <w:p w14:paraId="109D4297" w14:textId="77777777" w:rsidR="0026772E" w:rsidRPr="00DF3C1C" w:rsidRDefault="0026772E"/>
          <w:p w14:paraId="7C105153" w14:textId="77777777" w:rsidR="0026772E" w:rsidRPr="00DF3C1C" w:rsidRDefault="0026772E"/>
          <w:p w14:paraId="190CDF61" w14:textId="77777777" w:rsidR="0026772E" w:rsidRPr="00DF3C1C" w:rsidRDefault="0026772E"/>
          <w:p w14:paraId="1DE25A64" w14:textId="77777777" w:rsidR="0026772E" w:rsidRPr="00DF3C1C" w:rsidRDefault="007F5F2F">
            <w:pPr>
              <w:jc w:val="center"/>
            </w:pPr>
            <w:proofErr w:type="gramStart"/>
            <w:r w:rsidRPr="00DF3C1C">
              <w:t>Figure :</w:t>
            </w:r>
            <w:proofErr w:type="gramEnd"/>
            <w:r w:rsidRPr="00DF3C1C">
              <w:t xml:space="preserve"> Shortcut key already exist message</w:t>
            </w:r>
          </w:p>
          <w:p w14:paraId="0FB2731E" w14:textId="77777777" w:rsidR="0026772E" w:rsidRPr="00DF3C1C" w:rsidRDefault="0026772E"/>
          <w:p w14:paraId="4BF6EFA2" w14:textId="77777777" w:rsidR="0026772E" w:rsidRPr="00DF3C1C" w:rsidRDefault="0026772E"/>
          <w:p w14:paraId="019E281C" w14:textId="77777777" w:rsidR="0026772E" w:rsidRPr="00DF3C1C" w:rsidRDefault="0026772E"/>
          <w:p w14:paraId="2B75590B" w14:textId="77777777" w:rsidR="0026772E" w:rsidRPr="00DF3C1C" w:rsidRDefault="0026772E"/>
          <w:p w14:paraId="0BB32432" w14:textId="77777777" w:rsidR="0026772E" w:rsidRPr="00DF3C1C" w:rsidRDefault="0026772E"/>
          <w:p w14:paraId="72805107" w14:textId="77777777" w:rsidR="0026772E" w:rsidRPr="00DF3C1C" w:rsidRDefault="0026772E"/>
          <w:p w14:paraId="3FB16298" w14:textId="77777777" w:rsidR="0026772E" w:rsidRPr="00DF3C1C" w:rsidRDefault="0026772E"/>
          <w:p w14:paraId="13202E2C" w14:textId="77777777" w:rsidR="0026772E" w:rsidRPr="00DF3C1C" w:rsidRDefault="0026772E"/>
          <w:p w14:paraId="5498165D" w14:textId="77777777" w:rsidR="0026772E" w:rsidRPr="00DF3C1C" w:rsidRDefault="0026772E"/>
          <w:p w14:paraId="699ED974" w14:textId="77777777" w:rsidR="0026772E" w:rsidRPr="00DF3C1C" w:rsidRDefault="0026772E"/>
          <w:p w14:paraId="0E093805" w14:textId="77777777" w:rsidR="0026772E" w:rsidRPr="00DF3C1C" w:rsidRDefault="0026772E"/>
          <w:p w14:paraId="12B6DB7B" w14:textId="20499F6B" w:rsidR="0026772E" w:rsidRPr="00DF3C1C" w:rsidRDefault="0026772E" w:rsidP="000B0F63"/>
          <w:p w14:paraId="0C0EB1FD" w14:textId="77777777" w:rsidR="0026772E" w:rsidRPr="00DF3C1C" w:rsidRDefault="0026772E"/>
          <w:p w14:paraId="2ACEE225" w14:textId="1A80F1D9" w:rsidR="0026772E" w:rsidRPr="00DF3C1C" w:rsidRDefault="0026772E"/>
          <w:p w14:paraId="5DC677DC" w14:textId="77777777" w:rsidR="0026772E" w:rsidRPr="00DF3C1C" w:rsidRDefault="0026772E"/>
          <w:p w14:paraId="21F12BA2" w14:textId="77777777" w:rsidR="0026772E" w:rsidRPr="00DF3C1C" w:rsidRDefault="0026772E"/>
          <w:p w14:paraId="3C23B13B" w14:textId="77777777" w:rsidR="0026772E" w:rsidRPr="00DF3C1C" w:rsidRDefault="0026772E"/>
        </w:tc>
      </w:tr>
      <w:tr w:rsidR="0026772E" w:rsidRPr="00DF3C1C" w14:paraId="3EFCCAEC" w14:textId="77777777">
        <w:trPr>
          <w:trHeight w:val="238"/>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4964E6F3" w14:textId="77777777" w:rsidR="0026772E" w:rsidRPr="00DF3C1C" w:rsidRDefault="0026772E"/>
        </w:tc>
      </w:tr>
      <w:tr w:rsidR="0026772E" w:rsidRPr="00DF3C1C" w14:paraId="716FF6EC" w14:textId="77777777">
        <w:trPr>
          <w:trHeight w:val="238"/>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01A6FD" w14:textId="77777777" w:rsidR="0026772E" w:rsidRPr="00DF3C1C" w:rsidRDefault="0026772E"/>
        </w:tc>
      </w:tr>
    </w:tbl>
    <w:p w14:paraId="6F60B2B8" w14:textId="77777777" w:rsidR="0026772E" w:rsidRPr="00DF3C1C" w:rsidRDefault="0026772E">
      <w:pPr>
        <w:pStyle w:val="Body"/>
        <w:rPr>
          <w:lang w:val="en-US"/>
        </w:rPr>
      </w:pPr>
    </w:p>
    <w:p w14:paraId="6BB53ED8" w14:textId="77777777" w:rsidR="0026772E" w:rsidRPr="00DF3C1C" w:rsidRDefault="0026772E">
      <w:pPr>
        <w:pStyle w:val="Body"/>
        <w:rPr>
          <w:rFonts w:eastAsia="Arial"/>
        </w:rPr>
      </w:pPr>
    </w:p>
    <w:p w14:paraId="2338C401" w14:textId="77777777" w:rsidR="0026772E" w:rsidRPr="00DF3C1C" w:rsidRDefault="0026772E">
      <w:pPr>
        <w:pStyle w:val="Body"/>
        <w:rPr>
          <w:rFonts w:eastAsia="Arial"/>
        </w:rPr>
      </w:pPr>
    </w:p>
    <w:p w14:paraId="53C4249E" w14:textId="77777777" w:rsidR="0026772E" w:rsidRPr="00DF3C1C" w:rsidRDefault="0026772E">
      <w:pPr>
        <w:pStyle w:val="Body"/>
        <w:rPr>
          <w:rFonts w:eastAsia="Arial"/>
        </w:rPr>
      </w:pPr>
    </w:p>
    <w:p w14:paraId="26BD9B77" w14:textId="77777777" w:rsidR="0026772E" w:rsidRPr="00DF3C1C" w:rsidRDefault="0026772E">
      <w:pPr>
        <w:pStyle w:val="Body"/>
        <w:rPr>
          <w:rFonts w:eastAsia="Arial"/>
        </w:rPr>
      </w:pPr>
    </w:p>
    <w:p w14:paraId="5301E471" w14:textId="77777777" w:rsidR="0026772E" w:rsidRPr="00DF3C1C" w:rsidRDefault="0026772E">
      <w:pPr>
        <w:pStyle w:val="Body"/>
        <w:rPr>
          <w:rFonts w:eastAsia="Arial"/>
        </w:rPr>
      </w:pPr>
    </w:p>
    <w:p w14:paraId="0AA5B672" w14:textId="77777777" w:rsidR="0026772E" w:rsidRPr="00DF3C1C" w:rsidRDefault="0026772E">
      <w:pPr>
        <w:pStyle w:val="Body"/>
        <w:rPr>
          <w:rFonts w:eastAsia="Arial"/>
        </w:rPr>
      </w:pPr>
    </w:p>
    <w:p w14:paraId="1254DC67" w14:textId="77777777" w:rsidR="0026772E" w:rsidRPr="00DF3C1C" w:rsidRDefault="0026772E">
      <w:pPr>
        <w:pStyle w:val="Body"/>
        <w:rPr>
          <w:rFonts w:eastAsia="Arial"/>
        </w:rPr>
      </w:pPr>
    </w:p>
    <w:p w14:paraId="5C981C9B" w14:textId="77777777" w:rsidR="0026772E" w:rsidRPr="00DF3C1C" w:rsidRDefault="007F5F2F">
      <w:pPr>
        <w:pStyle w:val="Heading"/>
        <w:rPr>
          <w:rFonts w:ascii="Times New Roman" w:hAnsi="Times New Roman" w:cs="Times New Roman"/>
          <w:i/>
          <w:iCs/>
          <w:color w:val="8EAADB"/>
          <w:sz w:val="20"/>
          <w:szCs w:val="20"/>
          <w:u w:color="8EAADB"/>
        </w:rPr>
      </w:pPr>
      <w:bookmarkStart w:id="6" w:name="_Toc6"/>
      <w:r w:rsidRPr="00DF3C1C">
        <w:rPr>
          <w:rFonts w:ascii="Times New Roman" w:eastAsia="Arial Unicode MS" w:hAnsi="Times New Roman" w:cs="Times New Roman"/>
          <w:sz w:val="24"/>
          <w:szCs w:val="24"/>
          <w:lang w:val="en-US"/>
        </w:rPr>
        <w:lastRenderedPageBreak/>
        <w:t>7.</w:t>
      </w:r>
      <w:r w:rsidRPr="00DF3C1C">
        <w:rPr>
          <w:rFonts w:ascii="Times New Roman" w:eastAsia="Arial Unicode MS" w:hAnsi="Times New Roman" w:cs="Times New Roman"/>
          <w:sz w:val="24"/>
          <w:szCs w:val="24"/>
          <w:lang w:val="en-US"/>
        </w:rPr>
        <w:tab/>
        <w:t>Project Approval Certificate</w:t>
      </w:r>
      <w:bookmarkEnd w:id="6"/>
    </w:p>
    <w:tbl>
      <w:tblPr>
        <w:tblW w:w="93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9318"/>
      </w:tblGrid>
      <w:tr w:rsidR="0026772E" w:rsidRPr="00DF3C1C" w14:paraId="7860ECBF" w14:textId="77777777">
        <w:trPr>
          <w:trHeight w:val="8543"/>
        </w:trPr>
        <w:tc>
          <w:tcPr>
            <w:tcW w:w="9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8E4132" w14:textId="77777777" w:rsidR="0026772E" w:rsidRPr="00DF3C1C" w:rsidRDefault="007F5F2F">
            <w:pPr>
              <w:pStyle w:val="Body"/>
              <w:spacing w:after="120"/>
              <w:jc w:val="both"/>
              <w:rPr>
                <w:rFonts w:eastAsia="Arial"/>
                <w:b/>
                <w:bCs/>
                <w:i/>
                <w:iCs/>
                <w:sz w:val="22"/>
                <w:szCs w:val="22"/>
              </w:rPr>
            </w:pPr>
            <w:r w:rsidRPr="00DF3C1C">
              <w:rPr>
                <w:i/>
                <w:iCs/>
                <w:color w:val="8EAADB"/>
                <w:sz w:val="20"/>
                <w:szCs w:val="20"/>
                <w:u w:color="8EAADB"/>
                <w:lang w:val="en-US"/>
              </w:rPr>
              <w:t xml:space="preserve"> (Approval of Project Proposal by the Competent Authority (Department Chairman) and Project Review Team is mandatory before the start of project execution</w:t>
            </w:r>
            <w:r w:rsidRPr="00DF3C1C">
              <w:rPr>
                <w:b/>
                <w:bCs/>
                <w:i/>
                <w:iCs/>
                <w:color w:val="8EAADB"/>
                <w:sz w:val="20"/>
                <w:szCs w:val="20"/>
                <w:u w:color="8EAADB"/>
                <w:lang w:val="en-US"/>
              </w:rPr>
              <w:t>.</w:t>
            </w:r>
            <w:r w:rsidRPr="00DF3C1C">
              <w:rPr>
                <w:i/>
                <w:iCs/>
                <w:color w:val="8EAADB"/>
                <w:sz w:val="20"/>
                <w:szCs w:val="20"/>
                <w:u w:color="8EAADB"/>
                <w:lang w:val="en-US"/>
              </w:rPr>
              <w:t>)</w:t>
            </w:r>
          </w:p>
          <w:p w14:paraId="366801AB" w14:textId="77777777" w:rsidR="0026772E" w:rsidRPr="00DF3C1C" w:rsidRDefault="007F5F2F">
            <w:pPr>
              <w:pStyle w:val="Body"/>
              <w:jc w:val="both"/>
              <w:rPr>
                <w:rFonts w:eastAsia="Arial"/>
                <w:b/>
                <w:bCs/>
                <w:i/>
                <w:iCs/>
                <w:color w:val="666699"/>
                <w:sz w:val="20"/>
                <w:szCs w:val="20"/>
                <w:u w:color="666699"/>
              </w:rPr>
            </w:pPr>
            <w:r w:rsidRPr="00DF3C1C">
              <w:rPr>
                <w:b/>
                <w:bCs/>
                <w:i/>
                <w:iCs/>
                <w:sz w:val="22"/>
                <w:szCs w:val="22"/>
                <w:lang w:val="en-US"/>
              </w:rPr>
              <w:t>Project Review Team:</w:t>
            </w:r>
          </w:p>
          <w:p w14:paraId="4F14C32E" w14:textId="77777777" w:rsidR="0026772E" w:rsidRPr="00DF3C1C" w:rsidRDefault="0026772E">
            <w:pPr>
              <w:pStyle w:val="Body"/>
              <w:jc w:val="both"/>
              <w:rPr>
                <w:rFonts w:eastAsia="Arial"/>
                <w:b/>
                <w:bCs/>
                <w:i/>
                <w:iCs/>
                <w:color w:val="666699"/>
                <w:sz w:val="20"/>
                <w:szCs w:val="20"/>
                <w:u w:color="666699"/>
                <w:lang w:val="en-US"/>
              </w:rPr>
            </w:pPr>
          </w:p>
          <w:p w14:paraId="6A908F2E" w14:textId="77777777" w:rsidR="0026772E" w:rsidRPr="00DF3C1C" w:rsidRDefault="007F5F2F">
            <w:pPr>
              <w:pStyle w:val="Body"/>
              <w:jc w:val="center"/>
              <w:rPr>
                <w:rFonts w:eastAsia="Arial"/>
                <w:sz w:val="22"/>
                <w:szCs w:val="22"/>
                <w:lang w:val="en-US"/>
              </w:rPr>
            </w:pPr>
            <w:proofErr w:type="spellStart"/>
            <w:r w:rsidRPr="00DF3C1C">
              <w:rPr>
                <w:sz w:val="22"/>
                <w:szCs w:val="22"/>
                <w:lang w:val="en-US"/>
              </w:rPr>
              <w:t>Sl</w:t>
            </w:r>
            <w:proofErr w:type="spellEnd"/>
            <w:r w:rsidRPr="00DF3C1C">
              <w:rPr>
                <w:sz w:val="22"/>
                <w:szCs w:val="22"/>
                <w:lang w:val="en-US"/>
              </w:rPr>
              <w:t xml:space="preserve"> #</w:t>
            </w:r>
            <w:r w:rsidRPr="00DF3C1C">
              <w:rPr>
                <w:sz w:val="22"/>
                <w:szCs w:val="22"/>
                <w:lang w:val="en-US"/>
              </w:rPr>
              <w:tab/>
              <w:t>Name</w:t>
            </w:r>
            <w:r w:rsidRPr="00DF3C1C">
              <w:rPr>
                <w:sz w:val="22"/>
                <w:szCs w:val="22"/>
                <w:lang w:val="en-US"/>
              </w:rPr>
              <w:tab/>
              <w:t>Signature</w:t>
            </w:r>
          </w:p>
          <w:p w14:paraId="46D1BEE3" w14:textId="77777777" w:rsidR="0026772E" w:rsidRPr="00DF3C1C" w:rsidRDefault="007F5F2F">
            <w:pPr>
              <w:pStyle w:val="Body"/>
              <w:rPr>
                <w:rFonts w:eastAsia="Calibri"/>
                <w:sz w:val="22"/>
                <w:szCs w:val="22"/>
                <w:lang w:val="en-US"/>
              </w:rPr>
            </w:pPr>
            <w:r w:rsidRPr="00DF3C1C">
              <w:rPr>
                <w:sz w:val="22"/>
                <w:szCs w:val="22"/>
                <w:lang w:val="en-US"/>
              </w:rPr>
              <w:t> </w:t>
            </w:r>
            <w:r w:rsidRPr="00DF3C1C">
              <w:rPr>
                <w:sz w:val="22"/>
                <w:szCs w:val="22"/>
                <w:lang w:val="en-US"/>
              </w:rPr>
              <w:tab/>
              <w:t> </w:t>
            </w:r>
            <w:r w:rsidRPr="00DF3C1C">
              <w:rPr>
                <w:sz w:val="22"/>
                <w:szCs w:val="22"/>
                <w:lang w:val="en-US"/>
              </w:rPr>
              <w:tab/>
              <w:t> </w:t>
            </w:r>
          </w:p>
          <w:p w14:paraId="7794E8DF" w14:textId="77777777" w:rsidR="0026772E" w:rsidRPr="00DF3C1C" w:rsidRDefault="007F5F2F">
            <w:pPr>
              <w:pStyle w:val="Body"/>
              <w:rPr>
                <w:rFonts w:eastAsia="Calibri"/>
                <w:sz w:val="22"/>
                <w:szCs w:val="22"/>
                <w:lang w:val="en-US"/>
              </w:rPr>
            </w:pPr>
            <w:r w:rsidRPr="00DF3C1C">
              <w:rPr>
                <w:sz w:val="22"/>
                <w:szCs w:val="22"/>
                <w:lang w:val="en-US"/>
              </w:rPr>
              <w:t> </w:t>
            </w:r>
            <w:r w:rsidRPr="00DF3C1C">
              <w:rPr>
                <w:sz w:val="22"/>
                <w:szCs w:val="22"/>
                <w:lang w:val="en-US"/>
              </w:rPr>
              <w:tab/>
              <w:t> </w:t>
            </w:r>
            <w:r w:rsidRPr="00DF3C1C">
              <w:rPr>
                <w:sz w:val="22"/>
                <w:szCs w:val="22"/>
                <w:lang w:val="en-US"/>
              </w:rPr>
              <w:tab/>
              <w:t> </w:t>
            </w:r>
          </w:p>
          <w:p w14:paraId="26B6AE1F" w14:textId="77777777" w:rsidR="0026772E" w:rsidRPr="00DF3C1C" w:rsidRDefault="007F5F2F">
            <w:pPr>
              <w:pStyle w:val="Body"/>
              <w:rPr>
                <w:rFonts w:eastAsia="Calibri"/>
                <w:sz w:val="22"/>
                <w:szCs w:val="22"/>
                <w:lang w:val="en-US"/>
              </w:rPr>
            </w:pPr>
            <w:r w:rsidRPr="00DF3C1C">
              <w:rPr>
                <w:sz w:val="22"/>
                <w:szCs w:val="22"/>
                <w:lang w:val="en-US"/>
              </w:rPr>
              <w:t> </w:t>
            </w:r>
            <w:r w:rsidRPr="00DF3C1C">
              <w:rPr>
                <w:sz w:val="22"/>
                <w:szCs w:val="22"/>
                <w:lang w:val="en-US"/>
              </w:rPr>
              <w:tab/>
              <w:t> </w:t>
            </w:r>
            <w:r w:rsidRPr="00DF3C1C">
              <w:rPr>
                <w:sz w:val="22"/>
                <w:szCs w:val="22"/>
                <w:lang w:val="en-US"/>
              </w:rPr>
              <w:tab/>
              <w:t> </w:t>
            </w:r>
          </w:p>
          <w:p w14:paraId="49429F85" w14:textId="77777777" w:rsidR="0026772E" w:rsidRPr="00DF3C1C" w:rsidRDefault="007F5F2F">
            <w:pPr>
              <w:pStyle w:val="Body"/>
              <w:rPr>
                <w:rFonts w:eastAsia="Calibri"/>
                <w:sz w:val="22"/>
                <w:szCs w:val="22"/>
                <w:lang w:val="en-US"/>
              </w:rPr>
            </w:pPr>
            <w:r w:rsidRPr="00DF3C1C">
              <w:rPr>
                <w:sz w:val="22"/>
                <w:szCs w:val="22"/>
                <w:lang w:val="en-US"/>
              </w:rPr>
              <w:t> </w:t>
            </w:r>
            <w:r w:rsidRPr="00DF3C1C">
              <w:rPr>
                <w:sz w:val="22"/>
                <w:szCs w:val="22"/>
                <w:lang w:val="en-US"/>
              </w:rPr>
              <w:tab/>
              <w:t> </w:t>
            </w:r>
            <w:r w:rsidRPr="00DF3C1C">
              <w:rPr>
                <w:sz w:val="22"/>
                <w:szCs w:val="22"/>
                <w:lang w:val="en-US"/>
              </w:rPr>
              <w:tab/>
              <w:t> </w:t>
            </w:r>
          </w:p>
          <w:p w14:paraId="1BEE9D5E" w14:textId="77777777" w:rsidR="0026772E" w:rsidRPr="00DF3C1C" w:rsidRDefault="007F5F2F">
            <w:pPr>
              <w:pStyle w:val="Body"/>
              <w:rPr>
                <w:rFonts w:eastAsia="Calibri"/>
                <w:sz w:val="22"/>
                <w:szCs w:val="22"/>
                <w:lang w:val="en-US"/>
              </w:rPr>
            </w:pPr>
            <w:r w:rsidRPr="00DF3C1C">
              <w:rPr>
                <w:sz w:val="22"/>
                <w:szCs w:val="22"/>
                <w:lang w:val="en-US"/>
              </w:rPr>
              <w:t> </w:t>
            </w:r>
            <w:r w:rsidRPr="00DF3C1C">
              <w:rPr>
                <w:sz w:val="22"/>
                <w:szCs w:val="22"/>
                <w:lang w:val="en-US"/>
              </w:rPr>
              <w:tab/>
              <w:t> </w:t>
            </w:r>
            <w:r w:rsidRPr="00DF3C1C">
              <w:rPr>
                <w:sz w:val="22"/>
                <w:szCs w:val="22"/>
                <w:lang w:val="en-US"/>
              </w:rPr>
              <w:tab/>
              <w:t> </w:t>
            </w:r>
          </w:p>
          <w:p w14:paraId="2C17CFC7" w14:textId="77777777" w:rsidR="0026772E" w:rsidRPr="00DF3C1C" w:rsidRDefault="007F5F2F">
            <w:pPr>
              <w:pStyle w:val="Body"/>
              <w:rPr>
                <w:rFonts w:eastAsia="Calibri"/>
                <w:sz w:val="22"/>
                <w:szCs w:val="22"/>
                <w:lang w:val="en-US"/>
              </w:rPr>
            </w:pPr>
            <w:r w:rsidRPr="00DF3C1C">
              <w:rPr>
                <w:sz w:val="22"/>
                <w:szCs w:val="22"/>
                <w:lang w:val="en-US"/>
              </w:rPr>
              <w:t> </w:t>
            </w:r>
            <w:r w:rsidRPr="00DF3C1C">
              <w:rPr>
                <w:sz w:val="22"/>
                <w:szCs w:val="22"/>
                <w:lang w:val="en-US"/>
              </w:rPr>
              <w:tab/>
              <w:t> </w:t>
            </w:r>
            <w:r w:rsidRPr="00DF3C1C">
              <w:rPr>
                <w:sz w:val="22"/>
                <w:szCs w:val="22"/>
                <w:lang w:val="en-US"/>
              </w:rPr>
              <w:tab/>
              <w:t> </w:t>
            </w:r>
          </w:p>
          <w:p w14:paraId="288ADAB7" w14:textId="77777777" w:rsidR="0026772E" w:rsidRPr="00DF3C1C" w:rsidRDefault="007F5F2F">
            <w:pPr>
              <w:pStyle w:val="Body"/>
              <w:rPr>
                <w:rFonts w:eastAsia="Calibri"/>
                <w:sz w:val="22"/>
                <w:szCs w:val="22"/>
                <w:lang w:val="en-US"/>
              </w:rPr>
            </w:pPr>
            <w:r w:rsidRPr="00DF3C1C">
              <w:rPr>
                <w:sz w:val="22"/>
                <w:szCs w:val="22"/>
                <w:lang w:val="en-US"/>
              </w:rPr>
              <w:t> </w:t>
            </w:r>
            <w:r w:rsidRPr="00DF3C1C">
              <w:rPr>
                <w:sz w:val="22"/>
                <w:szCs w:val="22"/>
                <w:lang w:val="en-US"/>
              </w:rPr>
              <w:tab/>
              <w:t> </w:t>
            </w:r>
            <w:r w:rsidRPr="00DF3C1C">
              <w:rPr>
                <w:sz w:val="22"/>
                <w:szCs w:val="22"/>
                <w:lang w:val="en-US"/>
              </w:rPr>
              <w:tab/>
              <w:t> </w:t>
            </w:r>
          </w:p>
          <w:p w14:paraId="71F554A7" w14:textId="77777777" w:rsidR="0026772E" w:rsidRPr="00DF3C1C" w:rsidRDefault="007F5F2F">
            <w:pPr>
              <w:pStyle w:val="Body"/>
              <w:rPr>
                <w:rFonts w:eastAsia="Calibri"/>
                <w:sz w:val="22"/>
                <w:szCs w:val="22"/>
                <w:lang w:val="en-US"/>
              </w:rPr>
            </w:pPr>
            <w:r w:rsidRPr="00DF3C1C">
              <w:rPr>
                <w:sz w:val="22"/>
                <w:szCs w:val="22"/>
                <w:lang w:val="en-US"/>
              </w:rPr>
              <w:t> </w:t>
            </w:r>
            <w:r w:rsidRPr="00DF3C1C">
              <w:rPr>
                <w:sz w:val="22"/>
                <w:szCs w:val="22"/>
                <w:lang w:val="en-US"/>
              </w:rPr>
              <w:tab/>
              <w:t> </w:t>
            </w:r>
            <w:r w:rsidRPr="00DF3C1C">
              <w:rPr>
                <w:sz w:val="22"/>
                <w:szCs w:val="22"/>
                <w:lang w:val="en-US"/>
              </w:rPr>
              <w:tab/>
              <w:t> </w:t>
            </w:r>
          </w:p>
          <w:p w14:paraId="6BBD7105" w14:textId="77777777" w:rsidR="0026772E" w:rsidRPr="00DF3C1C" w:rsidRDefault="007F5F2F">
            <w:pPr>
              <w:pStyle w:val="Body"/>
              <w:jc w:val="both"/>
              <w:rPr>
                <w:rFonts w:eastAsia="Arial"/>
                <w:b/>
                <w:bCs/>
                <w:i/>
                <w:iCs/>
                <w:sz w:val="22"/>
                <w:szCs w:val="22"/>
              </w:rPr>
            </w:pPr>
            <w:r w:rsidRPr="00DF3C1C">
              <w:rPr>
                <w:sz w:val="20"/>
                <w:szCs w:val="20"/>
                <w:lang w:val="en-US"/>
              </w:rPr>
              <w:t>(Please add more rows if required.)</w:t>
            </w:r>
          </w:p>
          <w:p w14:paraId="5DA5AB73" w14:textId="77777777" w:rsidR="0026772E" w:rsidRPr="00DF3C1C" w:rsidRDefault="0026772E">
            <w:pPr>
              <w:pStyle w:val="Body"/>
              <w:jc w:val="both"/>
              <w:rPr>
                <w:rFonts w:eastAsia="Arial"/>
                <w:b/>
                <w:bCs/>
                <w:i/>
                <w:iCs/>
                <w:sz w:val="22"/>
                <w:szCs w:val="22"/>
                <w:lang w:val="en-US"/>
              </w:rPr>
            </w:pPr>
          </w:p>
          <w:p w14:paraId="37AF4481" w14:textId="77777777" w:rsidR="0026772E" w:rsidRPr="00DF3C1C" w:rsidRDefault="007F5F2F">
            <w:pPr>
              <w:pStyle w:val="Body"/>
              <w:jc w:val="both"/>
              <w:rPr>
                <w:rFonts w:eastAsia="Arial"/>
                <w:sz w:val="22"/>
                <w:szCs w:val="22"/>
              </w:rPr>
            </w:pPr>
            <w:r w:rsidRPr="00DF3C1C">
              <w:rPr>
                <w:b/>
                <w:bCs/>
                <w:i/>
                <w:iCs/>
                <w:color w:val="666699"/>
                <w:sz w:val="20"/>
                <w:szCs w:val="20"/>
                <w:u w:color="666699"/>
                <w:lang w:val="en-US"/>
              </w:rPr>
              <w:t>Project Coordinator</w:t>
            </w:r>
          </w:p>
          <w:p w14:paraId="59E3C7A7" w14:textId="77777777" w:rsidR="0026772E" w:rsidRPr="00DF3C1C" w:rsidRDefault="007F5F2F">
            <w:pPr>
              <w:pStyle w:val="Body"/>
              <w:spacing w:before="120"/>
              <w:jc w:val="both"/>
              <w:rPr>
                <w:rFonts w:eastAsia="Arial"/>
                <w:sz w:val="22"/>
                <w:szCs w:val="22"/>
                <w:lang w:val="en-US"/>
              </w:rPr>
            </w:pPr>
            <w:r w:rsidRPr="00DF3C1C">
              <w:rPr>
                <w:sz w:val="22"/>
                <w:szCs w:val="22"/>
                <w:lang w:val="en-US"/>
              </w:rPr>
              <w:t>Name:</w:t>
            </w:r>
            <w:r w:rsidRPr="00DF3C1C">
              <w:rPr>
                <w:sz w:val="22"/>
                <w:szCs w:val="22"/>
                <w:lang w:val="en-US"/>
              </w:rPr>
              <w:tab/>
            </w:r>
          </w:p>
          <w:p w14:paraId="126F33C1" w14:textId="77777777" w:rsidR="0026772E" w:rsidRPr="00DF3C1C" w:rsidRDefault="007F5F2F">
            <w:pPr>
              <w:pStyle w:val="Body"/>
              <w:spacing w:before="120"/>
              <w:jc w:val="both"/>
              <w:rPr>
                <w:rFonts w:eastAsia="Arial"/>
                <w:sz w:val="22"/>
                <w:szCs w:val="22"/>
                <w:lang w:val="en-US"/>
              </w:rPr>
            </w:pPr>
            <w:r w:rsidRPr="00DF3C1C">
              <w:rPr>
                <w:sz w:val="22"/>
                <w:szCs w:val="22"/>
                <w:lang w:val="en-US"/>
              </w:rPr>
              <w:t>Designation:</w:t>
            </w:r>
            <w:r w:rsidRPr="00DF3C1C">
              <w:rPr>
                <w:sz w:val="22"/>
                <w:szCs w:val="22"/>
                <w:lang w:val="en-US"/>
              </w:rPr>
              <w:tab/>
            </w:r>
          </w:p>
          <w:p w14:paraId="4F211DAC" w14:textId="77777777" w:rsidR="0026772E" w:rsidRPr="00DF3C1C" w:rsidRDefault="007F5F2F">
            <w:pPr>
              <w:pStyle w:val="Body"/>
              <w:spacing w:before="120"/>
              <w:jc w:val="both"/>
              <w:rPr>
                <w:rFonts w:eastAsia="Arial"/>
                <w:sz w:val="22"/>
                <w:szCs w:val="22"/>
                <w:lang w:val="en-US"/>
              </w:rPr>
            </w:pPr>
            <w:r w:rsidRPr="00DF3C1C">
              <w:rPr>
                <w:sz w:val="22"/>
                <w:szCs w:val="22"/>
                <w:lang w:val="en-US"/>
              </w:rPr>
              <w:t>Email:</w:t>
            </w:r>
            <w:r w:rsidRPr="00DF3C1C">
              <w:rPr>
                <w:sz w:val="22"/>
                <w:szCs w:val="22"/>
                <w:lang w:val="en-US"/>
              </w:rPr>
              <w:tab/>
            </w:r>
          </w:p>
          <w:p w14:paraId="447C2FEB" w14:textId="77777777" w:rsidR="0026772E" w:rsidRPr="00DF3C1C" w:rsidRDefault="007F5F2F">
            <w:pPr>
              <w:pStyle w:val="Body"/>
              <w:spacing w:before="120"/>
              <w:jc w:val="both"/>
              <w:rPr>
                <w:rFonts w:eastAsia="Arial"/>
                <w:sz w:val="22"/>
                <w:szCs w:val="22"/>
              </w:rPr>
            </w:pPr>
            <w:r w:rsidRPr="00DF3C1C">
              <w:rPr>
                <w:sz w:val="22"/>
                <w:szCs w:val="22"/>
                <w:lang w:val="en-US"/>
              </w:rPr>
              <w:t>Date:</w:t>
            </w:r>
            <w:r w:rsidRPr="00DF3C1C">
              <w:rPr>
                <w:sz w:val="22"/>
                <w:szCs w:val="22"/>
                <w:lang w:val="en-US"/>
              </w:rPr>
              <w:tab/>
            </w:r>
            <w:r w:rsidRPr="00DF3C1C">
              <w:rPr>
                <w:sz w:val="22"/>
                <w:szCs w:val="22"/>
                <w:lang w:val="en-US"/>
              </w:rPr>
              <w:tab/>
            </w:r>
            <w:r w:rsidRPr="00DF3C1C">
              <w:rPr>
                <w:sz w:val="22"/>
                <w:szCs w:val="22"/>
                <w:lang w:val="en-US"/>
              </w:rPr>
              <w:tab/>
              <w:t>Signature:</w:t>
            </w:r>
          </w:p>
          <w:p w14:paraId="6B471B71" w14:textId="77777777" w:rsidR="0026772E" w:rsidRPr="00DF3C1C" w:rsidRDefault="0026772E">
            <w:pPr>
              <w:pStyle w:val="Body"/>
              <w:spacing w:before="120"/>
              <w:jc w:val="both"/>
              <w:rPr>
                <w:rFonts w:eastAsia="Arial"/>
                <w:sz w:val="22"/>
                <w:szCs w:val="22"/>
              </w:rPr>
            </w:pPr>
          </w:p>
          <w:p w14:paraId="21F4AC6C" w14:textId="77777777" w:rsidR="0026772E" w:rsidRPr="00DF3C1C" w:rsidRDefault="0026772E">
            <w:pPr>
              <w:pStyle w:val="Body"/>
              <w:spacing w:after="120"/>
              <w:jc w:val="both"/>
              <w:rPr>
                <w:rFonts w:eastAsia="Arial"/>
                <w:i/>
                <w:iCs/>
                <w:color w:val="666699"/>
                <w:sz w:val="20"/>
                <w:szCs w:val="20"/>
                <w:u w:color="666699"/>
                <w:lang w:val="en-US"/>
              </w:rPr>
            </w:pPr>
          </w:p>
          <w:p w14:paraId="42877424" w14:textId="77777777" w:rsidR="0026772E" w:rsidRPr="00DF3C1C" w:rsidRDefault="007F5F2F">
            <w:pPr>
              <w:pStyle w:val="Body"/>
              <w:jc w:val="both"/>
              <w:rPr>
                <w:rFonts w:eastAsia="Arial"/>
                <w:sz w:val="22"/>
                <w:szCs w:val="22"/>
              </w:rPr>
            </w:pPr>
            <w:r w:rsidRPr="00DF3C1C">
              <w:rPr>
                <w:b/>
                <w:bCs/>
                <w:i/>
                <w:iCs/>
                <w:color w:val="666699"/>
                <w:sz w:val="20"/>
                <w:szCs w:val="20"/>
                <w:u w:color="666699"/>
                <w:lang w:val="en-US"/>
              </w:rPr>
              <w:t>Competent Authority – Head of Department</w:t>
            </w:r>
          </w:p>
          <w:p w14:paraId="617F58CD" w14:textId="77777777" w:rsidR="0026772E" w:rsidRPr="00DF3C1C" w:rsidRDefault="007F5F2F">
            <w:pPr>
              <w:pStyle w:val="Body"/>
              <w:spacing w:before="120"/>
              <w:jc w:val="both"/>
              <w:rPr>
                <w:rFonts w:eastAsia="Arial"/>
                <w:sz w:val="22"/>
                <w:szCs w:val="22"/>
                <w:lang w:val="en-US"/>
              </w:rPr>
            </w:pPr>
            <w:r w:rsidRPr="00DF3C1C">
              <w:rPr>
                <w:sz w:val="22"/>
                <w:szCs w:val="22"/>
                <w:lang w:val="en-US"/>
              </w:rPr>
              <w:t>Name:</w:t>
            </w:r>
            <w:r w:rsidRPr="00DF3C1C">
              <w:rPr>
                <w:sz w:val="22"/>
                <w:szCs w:val="22"/>
                <w:lang w:val="en-US"/>
              </w:rPr>
              <w:tab/>
            </w:r>
          </w:p>
          <w:p w14:paraId="6D7E9480" w14:textId="77777777" w:rsidR="0026772E" w:rsidRPr="00DF3C1C" w:rsidRDefault="007F5F2F">
            <w:pPr>
              <w:pStyle w:val="Body"/>
              <w:spacing w:before="120"/>
              <w:jc w:val="both"/>
              <w:rPr>
                <w:rFonts w:eastAsia="Arial"/>
                <w:sz w:val="22"/>
                <w:szCs w:val="22"/>
                <w:lang w:val="en-US"/>
              </w:rPr>
            </w:pPr>
            <w:r w:rsidRPr="00DF3C1C">
              <w:rPr>
                <w:sz w:val="22"/>
                <w:szCs w:val="22"/>
                <w:lang w:val="en-US"/>
              </w:rPr>
              <w:t>Designation:</w:t>
            </w:r>
            <w:r w:rsidRPr="00DF3C1C">
              <w:rPr>
                <w:sz w:val="22"/>
                <w:szCs w:val="22"/>
                <w:lang w:val="en-US"/>
              </w:rPr>
              <w:tab/>
            </w:r>
          </w:p>
          <w:p w14:paraId="2C13DF26" w14:textId="77777777" w:rsidR="0026772E" w:rsidRPr="00DF3C1C" w:rsidRDefault="007F5F2F">
            <w:pPr>
              <w:pStyle w:val="Body"/>
              <w:spacing w:before="120"/>
              <w:jc w:val="both"/>
              <w:rPr>
                <w:rFonts w:eastAsia="Arial"/>
                <w:sz w:val="22"/>
                <w:szCs w:val="22"/>
                <w:lang w:val="en-US"/>
              </w:rPr>
            </w:pPr>
            <w:r w:rsidRPr="00DF3C1C">
              <w:rPr>
                <w:sz w:val="22"/>
                <w:szCs w:val="22"/>
                <w:lang w:val="en-US"/>
              </w:rPr>
              <w:t>Email:</w:t>
            </w:r>
            <w:r w:rsidRPr="00DF3C1C">
              <w:rPr>
                <w:sz w:val="22"/>
                <w:szCs w:val="22"/>
                <w:lang w:val="en-US"/>
              </w:rPr>
              <w:tab/>
            </w:r>
          </w:p>
          <w:p w14:paraId="116476F8" w14:textId="77777777" w:rsidR="0026772E" w:rsidRPr="00DF3C1C" w:rsidRDefault="007F5F2F">
            <w:pPr>
              <w:pStyle w:val="Body"/>
              <w:spacing w:before="120"/>
              <w:jc w:val="both"/>
              <w:rPr>
                <w:rFonts w:eastAsia="Arial"/>
                <w:sz w:val="22"/>
                <w:szCs w:val="22"/>
              </w:rPr>
            </w:pPr>
            <w:r w:rsidRPr="00DF3C1C">
              <w:rPr>
                <w:sz w:val="22"/>
                <w:szCs w:val="22"/>
                <w:lang w:val="en-US"/>
              </w:rPr>
              <w:t>Date:</w:t>
            </w:r>
            <w:r w:rsidRPr="00DF3C1C">
              <w:rPr>
                <w:sz w:val="22"/>
                <w:szCs w:val="22"/>
                <w:lang w:val="en-US"/>
              </w:rPr>
              <w:tab/>
            </w:r>
            <w:r w:rsidRPr="00DF3C1C">
              <w:rPr>
                <w:sz w:val="22"/>
                <w:szCs w:val="22"/>
                <w:lang w:val="en-US"/>
              </w:rPr>
              <w:tab/>
            </w:r>
            <w:r w:rsidRPr="00DF3C1C">
              <w:rPr>
                <w:sz w:val="22"/>
                <w:szCs w:val="22"/>
                <w:lang w:val="en-US"/>
              </w:rPr>
              <w:tab/>
              <w:t>Signature</w:t>
            </w:r>
          </w:p>
          <w:p w14:paraId="5634CA7B" w14:textId="77777777" w:rsidR="0026772E" w:rsidRPr="00DF3C1C" w:rsidRDefault="007F5F2F">
            <w:pPr>
              <w:pStyle w:val="Body"/>
              <w:spacing w:before="120"/>
              <w:jc w:val="both"/>
              <w:rPr>
                <w:rFonts w:eastAsia="Arial"/>
                <w:sz w:val="22"/>
                <w:szCs w:val="22"/>
                <w:lang w:val="en-US"/>
              </w:rPr>
            </w:pPr>
            <w:r w:rsidRPr="00DF3C1C">
              <w:rPr>
                <w:sz w:val="22"/>
                <w:szCs w:val="22"/>
                <w:lang w:val="en-US"/>
              </w:rPr>
              <w:t>&amp; stamp:</w:t>
            </w:r>
          </w:p>
          <w:p w14:paraId="4248A7FA" w14:textId="77777777" w:rsidR="0026772E" w:rsidRPr="00DF3C1C" w:rsidRDefault="007F5F2F">
            <w:pPr>
              <w:pStyle w:val="Body"/>
              <w:spacing w:before="120"/>
              <w:jc w:val="both"/>
            </w:pPr>
            <w:r w:rsidRPr="00DF3C1C">
              <w:rPr>
                <w:sz w:val="22"/>
                <w:szCs w:val="22"/>
                <w:lang w:val="en-US"/>
              </w:rPr>
              <w:t xml:space="preserve"> </w:t>
            </w:r>
          </w:p>
        </w:tc>
      </w:tr>
    </w:tbl>
    <w:p w14:paraId="39674DCE" w14:textId="77777777" w:rsidR="0026772E" w:rsidRPr="00DF3C1C" w:rsidRDefault="0026772E">
      <w:pPr>
        <w:pStyle w:val="Heading"/>
        <w:widowControl w:val="0"/>
        <w:ind w:left="0" w:firstLine="0"/>
        <w:rPr>
          <w:rFonts w:ascii="Times New Roman" w:hAnsi="Times New Roman" w:cs="Times New Roman"/>
          <w:i/>
          <w:iCs/>
          <w:color w:val="8EAADB"/>
          <w:sz w:val="20"/>
          <w:szCs w:val="20"/>
          <w:u w:color="8EAADB"/>
        </w:rPr>
      </w:pPr>
    </w:p>
    <w:p w14:paraId="4B209966" w14:textId="77777777" w:rsidR="0026772E" w:rsidRPr="00DF3C1C" w:rsidRDefault="0026772E">
      <w:pPr>
        <w:pStyle w:val="Body"/>
        <w:rPr>
          <w:rFonts w:eastAsia="Arial"/>
        </w:rPr>
      </w:pPr>
    </w:p>
    <w:p w14:paraId="3CA9B56C" w14:textId="77777777" w:rsidR="0026772E" w:rsidRPr="00DF3C1C" w:rsidRDefault="0026772E">
      <w:pPr>
        <w:pStyle w:val="Body"/>
        <w:rPr>
          <w:rFonts w:eastAsia="Arial"/>
        </w:rPr>
      </w:pPr>
    </w:p>
    <w:p w14:paraId="55A1C221" w14:textId="77777777" w:rsidR="0026772E" w:rsidRPr="00DF3C1C" w:rsidRDefault="007F5F2F">
      <w:pPr>
        <w:pStyle w:val="Heading"/>
        <w:pageBreakBefore/>
        <w:rPr>
          <w:rFonts w:ascii="Times New Roman" w:hAnsi="Times New Roman" w:cs="Times New Roman"/>
          <w:sz w:val="24"/>
          <w:szCs w:val="24"/>
        </w:rPr>
      </w:pPr>
      <w:bookmarkStart w:id="7" w:name="_Toc7"/>
      <w:r w:rsidRPr="00DF3C1C">
        <w:rPr>
          <w:rFonts w:ascii="Times New Roman" w:hAnsi="Times New Roman" w:cs="Times New Roman"/>
          <w:sz w:val="24"/>
          <w:szCs w:val="24"/>
          <w:lang w:val="en-US"/>
        </w:rPr>
        <w:lastRenderedPageBreak/>
        <w:t>8.</w:t>
      </w:r>
      <w:r w:rsidRPr="00DF3C1C">
        <w:rPr>
          <w:rFonts w:ascii="Times New Roman" w:hAnsi="Times New Roman" w:cs="Times New Roman"/>
          <w:sz w:val="24"/>
          <w:szCs w:val="24"/>
          <w:lang w:val="en-US"/>
        </w:rPr>
        <w:tab/>
        <w:t>Reviewers Panel Comments</w:t>
      </w:r>
      <w:bookmarkEnd w:id="7"/>
    </w:p>
    <w:p w14:paraId="39A15A49" w14:textId="77777777" w:rsidR="0026772E" w:rsidRPr="00DF3C1C" w:rsidRDefault="0026772E">
      <w:pPr>
        <w:pStyle w:val="Body"/>
      </w:pPr>
    </w:p>
    <w:p w14:paraId="7E116461" w14:textId="77777777" w:rsidR="0026772E" w:rsidRPr="00DF3C1C" w:rsidRDefault="0026772E">
      <w:pPr>
        <w:pStyle w:val="Body"/>
        <w:sectPr w:rsidR="0026772E" w:rsidRPr="00DF3C1C">
          <w:headerReference w:type="default" r:id="rId23"/>
          <w:footerReference w:type="default" r:id="rId24"/>
          <w:pgSz w:w="12240" w:h="15840"/>
          <w:pgMar w:top="1440" w:right="1440" w:bottom="1440" w:left="1440" w:header="720" w:footer="720" w:gutter="0"/>
          <w:pgNumType w:start="1"/>
          <w:cols w:space="720"/>
        </w:sectPr>
      </w:pPr>
    </w:p>
    <w:p w14:paraId="7C44D07A" w14:textId="77777777" w:rsidR="0026772E" w:rsidRPr="00DF3C1C" w:rsidRDefault="007F5F2F">
      <w:pPr>
        <w:pStyle w:val="Heading"/>
        <w:rPr>
          <w:rFonts w:ascii="Times New Roman" w:hAnsi="Times New Roman" w:cs="Times New Roman"/>
          <w:i/>
          <w:iCs/>
          <w:color w:val="8EAADB"/>
          <w:sz w:val="22"/>
          <w:szCs w:val="22"/>
          <w:u w:color="8EAADB"/>
        </w:rPr>
      </w:pPr>
      <w:bookmarkStart w:id="8" w:name="_Toc8"/>
      <w:r w:rsidRPr="00DF3C1C">
        <w:rPr>
          <w:rFonts w:ascii="Times New Roman" w:eastAsia="Arial Unicode MS" w:hAnsi="Times New Roman" w:cs="Times New Roman"/>
          <w:sz w:val="24"/>
          <w:szCs w:val="24"/>
          <w:lang w:val="en-US"/>
        </w:rPr>
        <w:lastRenderedPageBreak/>
        <w:t>10.</w:t>
      </w:r>
      <w:r w:rsidRPr="00DF3C1C">
        <w:rPr>
          <w:rFonts w:ascii="Times New Roman" w:eastAsia="Arial Unicode MS" w:hAnsi="Times New Roman" w:cs="Times New Roman"/>
          <w:sz w:val="24"/>
          <w:szCs w:val="24"/>
          <w:lang w:val="en-US"/>
        </w:rPr>
        <w:tab/>
        <w:t>Project Schedule / Milestone Chart /Work plan</w:t>
      </w:r>
      <w:bookmarkEnd w:id="8"/>
    </w:p>
    <w:p w14:paraId="76FEC03E" w14:textId="77777777" w:rsidR="0026772E" w:rsidRPr="00DF3C1C" w:rsidRDefault="0026772E">
      <w:pPr>
        <w:pStyle w:val="Body"/>
        <w:spacing w:before="120" w:after="120"/>
        <w:rPr>
          <w:rFonts w:eastAsia="Arial"/>
          <w:i/>
          <w:iCs/>
          <w:color w:val="8EAADB"/>
          <w:sz w:val="22"/>
          <w:szCs w:val="22"/>
          <w:u w:color="8EAADB"/>
        </w:rPr>
      </w:pPr>
    </w:p>
    <w:p w14:paraId="26220854" w14:textId="77777777" w:rsidR="0026772E" w:rsidRPr="00DF3C1C" w:rsidRDefault="007F5F2F">
      <w:pPr>
        <w:pStyle w:val="Body"/>
        <w:spacing w:before="120" w:after="120"/>
        <w:rPr>
          <w:i/>
          <w:iCs/>
          <w:color w:val="8EAADB"/>
          <w:sz w:val="20"/>
          <w:szCs w:val="20"/>
          <w:u w:color="8EAADB"/>
          <w:lang w:val="en-US"/>
        </w:rPr>
      </w:pPr>
      <w:r w:rsidRPr="00DF3C1C">
        <w:rPr>
          <w:i/>
          <w:iCs/>
          <w:color w:val="8EAADB"/>
          <w:sz w:val="20"/>
          <w:szCs w:val="20"/>
          <w:u w:color="8EAADB"/>
          <w:lang w:val="en-US"/>
        </w:rPr>
        <w:t xml:space="preserve">(Project schedule using MS-Project (or similar tools) with all tasks, deliverables, milestones, clearly </w:t>
      </w:r>
      <w:proofErr w:type="spellStart"/>
      <w:r w:rsidRPr="00DF3C1C">
        <w:rPr>
          <w:i/>
          <w:iCs/>
          <w:color w:val="8EAADB"/>
          <w:sz w:val="20"/>
          <w:szCs w:val="20"/>
          <w:u w:color="8EAADB"/>
          <w:lang w:val="en-US"/>
        </w:rPr>
        <w:t>indi</w:t>
      </w:r>
      <w:proofErr w:type="spellEnd"/>
    </w:p>
    <w:p w14:paraId="02A65776" w14:textId="77777777" w:rsidR="0026772E" w:rsidRPr="00DF3C1C" w:rsidRDefault="0026772E">
      <w:pPr>
        <w:pStyle w:val="Body"/>
        <w:spacing w:before="120" w:after="120"/>
        <w:rPr>
          <w:i/>
          <w:iCs/>
          <w:color w:val="8EAADB"/>
          <w:sz w:val="20"/>
          <w:szCs w:val="20"/>
          <w:u w:color="8EAADB"/>
          <w:lang w:val="en-US"/>
        </w:rPr>
      </w:pPr>
    </w:p>
    <w:p w14:paraId="4275EE48" w14:textId="77777777" w:rsidR="0026772E" w:rsidRPr="00DF3C1C" w:rsidRDefault="007F5F2F">
      <w:pPr>
        <w:pStyle w:val="Body"/>
        <w:spacing w:before="120" w:after="120"/>
        <w:rPr>
          <w:rFonts w:eastAsia="Arial"/>
          <w:i/>
          <w:iCs/>
          <w:color w:val="8EAADB"/>
          <w:sz w:val="22"/>
          <w:szCs w:val="22"/>
          <w:u w:color="8EAADB"/>
        </w:rPr>
      </w:pPr>
      <w:proofErr w:type="spellStart"/>
      <w:r w:rsidRPr="00DF3C1C">
        <w:rPr>
          <w:i/>
          <w:iCs/>
          <w:color w:val="8EAADB"/>
          <w:sz w:val="20"/>
          <w:szCs w:val="20"/>
          <w:u w:color="8EAADB"/>
          <w:lang w:val="en-US"/>
        </w:rPr>
        <w:t>cated</w:t>
      </w:r>
      <w:proofErr w:type="spellEnd"/>
      <w:r w:rsidRPr="00DF3C1C">
        <w:rPr>
          <w:i/>
          <w:iCs/>
          <w:color w:val="8EAADB"/>
          <w:sz w:val="20"/>
          <w:szCs w:val="20"/>
          <w:u w:color="8EAADB"/>
          <w:lang w:val="en-US"/>
        </w:rPr>
        <w:t xml:space="preserve"> are preferred. Task should be measured in terms of hours)</w:t>
      </w:r>
    </w:p>
    <w:p w14:paraId="414324A3" w14:textId="77777777" w:rsidR="0026772E" w:rsidRPr="00DF3C1C" w:rsidRDefault="007F5F2F">
      <w:pPr>
        <w:pStyle w:val="Body"/>
        <w:spacing w:before="120" w:after="120"/>
        <w:rPr>
          <w:lang w:val="en-US"/>
        </w:rPr>
        <w:sectPr w:rsidR="0026772E" w:rsidRPr="00DF3C1C">
          <w:headerReference w:type="default" r:id="rId25"/>
          <w:footerReference w:type="default" r:id="rId26"/>
          <w:pgSz w:w="12240" w:h="15840"/>
          <w:pgMar w:top="1800" w:right="1440" w:bottom="1080" w:left="1440" w:header="720" w:footer="720" w:gutter="0"/>
          <w:cols w:space="720"/>
        </w:sectPr>
      </w:pPr>
      <w:r w:rsidRPr="00DF3C1C">
        <w:rPr>
          <w:i/>
          <w:iCs/>
          <w:noProof/>
          <w:color w:val="8EAADB"/>
          <w:sz w:val="20"/>
          <w:szCs w:val="20"/>
          <w:u w:color="8EAADB"/>
          <w:lang w:val="en-US"/>
        </w:rPr>
        <w:drawing>
          <wp:inline distT="0" distB="0" distL="114300" distR="114300" wp14:anchorId="2BC84C6A" wp14:editId="3E283DF9">
            <wp:extent cx="6007100" cy="4324985"/>
            <wp:effectExtent l="0" t="0" r="12700" b="18415"/>
            <wp:docPr id="98" name="Picture 98"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36)"/>
                    <pic:cNvPicPr>
                      <a:picLocks noChangeAspect="1"/>
                    </pic:cNvPicPr>
                  </pic:nvPicPr>
                  <pic:blipFill>
                    <a:blip r:embed="rId27"/>
                    <a:srcRect l="32174" t="22482" r="11602" b="5521"/>
                    <a:stretch>
                      <a:fillRect/>
                    </a:stretch>
                  </pic:blipFill>
                  <pic:spPr>
                    <a:xfrm>
                      <a:off x="0" y="0"/>
                      <a:ext cx="6007100" cy="4324985"/>
                    </a:xfrm>
                    <a:prstGeom prst="rect">
                      <a:avLst/>
                    </a:prstGeom>
                  </pic:spPr>
                </pic:pic>
              </a:graphicData>
            </a:graphic>
          </wp:inline>
        </w:drawing>
      </w:r>
    </w:p>
    <w:p w14:paraId="47E161F2" w14:textId="77777777" w:rsidR="0026772E" w:rsidRPr="00DF3C1C" w:rsidRDefault="0026772E">
      <w:pPr>
        <w:pStyle w:val="Body"/>
        <w:rPr>
          <w:rFonts w:eastAsia="Arial"/>
          <w:sz w:val="22"/>
          <w:szCs w:val="22"/>
        </w:rPr>
      </w:pPr>
    </w:p>
    <w:p w14:paraId="2C776DDC" w14:textId="77777777" w:rsidR="0026772E" w:rsidRPr="00DF3C1C" w:rsidRDefault="007F5F2F">
      <w:pPr>
        <w:pStyle w:val="Heading"/>
        <w:rPr>
          <w:rFonts w:ascii="Times New Roman" w:hAnsi="Times New Roman" w:cs="Times New Roman"/>
          <w:color w:val="8EAADB"/>
          <w:sz w:val="22"/>
          <w:szCs w:val="22"/>
          <w:u w:color="8EAADB"/>
        </w:rPr>
      </w:pPr>
      <w:bookmarkStart w:id="9" w:name="_Toc9"/>
      <w:r w:rsidRPr="00DF3C1C">
        <w:rPr>
          <w:rFonts w:ascii="Times New Roman" w:eastAsia="Arial Unicode MS" w:hAnsi="Times New Roman" w:cs="Times New Roman"/>
          <w:sz w:val="24"/>
          <w:szCs w:val="24"/>
          <w:lang w:val="en-US"/>
        </w:rPr>
        <w:t>13.</w:t>
      </w:r>
      <w:r w:rsidRPr="00DF3C1C">
        <w:rPr>
          <w:rFonts w:ascii="Times New Roman" w:eastAsia="Arial Unicode MS" w:hAnsi="Times New Roman" w:cs="Times New Roman"/>
          <w:sz w:val="24"/>
          <w:szCs w:val="24"/>
          <w:lang w:val="en-US"/>
        </w:rPr>
        <w:tab/>
        <w:t>Report Writing Guidelines</w:t>
      </w:r>
      <w:bookmarkEnd w:id="9"/>
    </w:p>
    <w:p w14:paraId="7CBE6ECE" w14:textId="77777777" w:rsidR="0026772E" w:rsidRPr="00DF3C1C" w:rsidRDefault="0026772E">
      <w:pPr>
        <w:pStyle w:val="Body"/>
        <w:rPr>
          <w:rFonts w:eastAsia="Arial"/>
          <w:color w:val="8EAADB"/>
          <w:sz w:val="22"/>
          <w:szCs w:val="22"/>
          <w:u w:color="8EAADB"/>
        </w:rPr>
      </w:pPr>
    </w:p>
    <w:p w14:paraId="30ADC588" w14:textId="77777777" w:rsidR="0026772E" w:rsidRPr="00DF3C1C" w:rsidRDefault="007F5F2F">
      <w:pPr>
        <w:pStyle w:val="Body"/>
        <w:sectPr w:rsidR="0026772E" w:rsidRPr="00DF3C1C">
          <w:headerReference w:type="default" r:id="rId28"/>
          <w:footerReference w:type="default" r:id="rId29"/>
          <w:pgSz w:w="12240" w:h="15840"/>
          <w:pgMar w:top="1440" w:right="1080" w:bottom="1440" w:left="1800" w:header="720" w:footer="720" w:gutter="0"/>
          <w:cols w:space="720"/>
        </w:sectPr>
      </w:pPr>
      <w:r w:rsidRPr="00DF3C1C">
        <w:rPr>
          <w:i/>
          <w:iCs/>
          <w:color w:val="8EAADB"/>
          <w:sz w:val="22"/>
          <w:szCs w:val="22"/>
          <w:u w:color="8EAADB"/>
          <w:lang w:val="en-US"/>
        </w:rPr>
        <w:t>(Project report will be written under the specified guidelines.)</w:t>
      </w:r>
    </w:p>
    <w:p w14:paraId="157FAD14" w14:textId="77777777" w:rsidR="0026772E" w:rsidRPr="00DF3C1C" w:rsidRDefault="007F5F2F">
      <w:pPr>
        <w:pStyle w:val="Heading"/>
        <w:rPr>
          <w:rFonts w:ascii="Times New Roman" w:hAnsi="Times New Roman" w:cs="Times New Roman"/>
        </w:rPr>
      </w:pPr>
      <w:bookmarkStart w:id="10" w:name="_Toc10"/>
      <w:proofErr w:type="spellStart"/>
      <w:r w:rsidRPr="00DF3C1C">
        <w:rPr>
          <w:rStyle w:val="PageNumber"/>
          <w:rFonts w:ascii="Times New Roman" w:eastAsia="Arial Unicode MS" w:hAnsi="Times New Roman" w:cs="Times New Roman"/>
          <w:lang w:val="fr-FR"/>
        </w:rPr>
        <w:lastRenderedPageBreak/>
        <w:t>Bibliography</w:t>
      </w:r>
      <w:bookmarkEnd w:id="10"/>
      <w:proofErr w:type="spellEnd"/>
    </w:p>
    <w:p w14:paraId="5E1F945B" w14:textId="77777777" w:rsidR="0026772E" w:rsidRPr="00DF3C1C" w:rsidRDefault="007F5F2F">
      <w:pPr>
        <w:spacing w:beforeAutospacing="1" w:afterAutospacing="1"/>
        <w:rPr>
          <w:rFonts w:eastAsia="sans-serif"/>
          <w:color w:val="000000"/>
          <w:shd w:val="clear" w:color="auto" w:fill="FFFFFF"/>
        </w:rPr>
      </w:pPr>
      <w:r w:rsidRPr="00DF3C1C">
        <w:t xml:space="preserve">BYJU’S. </w:t>
      </w:r>
      <w:proofErr w:type="gramStart"/>
      <w:r w:rsidRPr="00DF3C1C">
        <w:t>( 2021</w:t>
      </w:r>
      <w:proofErr w:type="gramEnd"/>
      <w:r w:rsidRPr="00DF3C1C">
        <w:t xml:space="preserve"> ).  </w:t>
      </w:r>
      <w:hyperlink r:id="rId30" w:history="1">
        <w:r w:rsidRPr="00DF3C1C">
          <w:rPr>
            <w:rStyle w:val="Hyperlink"/>
            <w:rFonts w:eastAsia="sans-serif"/>
            <w:i/>
            <w:iCs/>
            <w:color w:val="000000"/>
            <w:u w:val="none"/>
            <w:shd w:val="clear" w:color="auto" w:fill="FFFFFF"/>
          </w:rPr>
          <w:t>Important Computer Shortcut Keys for Government Exams</w:t>
        </w:r>
      </w:hyperlink>
      <w:r w:rsidRPr="00DF3C1C">
        <w:rPr>
          <w:rFonts w:eastAsia="sans-serif"/>
          <w:i/>
          <w:iCs/>
          <w:color w:val="000000"/>
          <w:shd w:val="clear" w:color="auto" w:fill="FFFFFF"/>
        </w:rPr>
        <w:t xml:space="preserve">. </w:t>
      </w:r>
      <w:r w:rsidRPr="00DF3C1C">
        <w:rPr>
          <w:rFonts w:eastAsia="sans-serif"/>
          <w:color w:val="000000"/>
          <w:shd w:val="clear" w:color="auto" w:fill="FFFFFF"/>
        </w:rPr>
        <w:t xml:space="preserve">Retrieved from </w:t>
      </w:r>
      <w:r w:rsidRPr="00DF3C1C">
        <w:rPr>
          <w:rFonts w:eastAsia="sans-serif"/>
          <w:color w:val="000000"/>
          <w:shd w:val="clear" w:color="auto" w:fill="FFFFFF"/>
        </w:rPr>
        <w:tab/>
        <w:t>https://byjus.com/govt-exams/computer-shortcut-keys/</w:t>
      </w:r>
    </w:p>
    <w:p w14:paraId="7C8B5AD2" w14:textId="77777777" w:rsidR="0026772E" w:rsidRPr="00DF3C1C" w:rsidRDefault="007F5F2F">
      <w:pPr>
        <w:spacing w:beforeAutospacing="1" w:afterAutospacing="1"/>
        <w:rPr>
          <w:rFonts w:eastAsia="sans-serif"/>
          <w:color w:val="000000"/>
          <w:shd w:val="clear" w:color="auto" w:fill="FFFFFF"/>
        </w:rPr>
      </w:pPr>
      <w:r w:rsidRPr="00DF3C1C">
        <w:rPr>
          <w:rFonts w:eastAsia="sans-serif"/>
          <w:color w:val="000000"/>
          <w:shd w:val="clear" w:color="auto" w:fill="FFFFFF"/>
        </w:rPr>
        <w:t xml:space="preserve">Computer Applications for Managers. (2021). Keyboard Shortcuts. Retrieved </w:t>
      </w:r>
      <w:proofErr w:type="gramStart"/>
      <w:r w:rsidRPr="00DF3C1C">
        <w:rPr>
          <w:rFonts w:eastAsia="sans-serif"/>
          <w:color w:val="000000"/>
          <w:shd w:val="clear" w:color="auto" w:fill="FFFFFF"/>
        </w:rPr>
        <w:t xml:space="preserve">from  </w:t>
      </w:r>
      <w:r w:rsidRPr="00DF3C1C">
        <w:rPr>
          <w:rFonts w:eastAsia="sans-serif"/>
          <w:color w:val="000000"/>
          <w:shd w:val="clear" w:color="auto" w:fill="FFFFFF"/>
        </w:rPr>
        <w:tab/>
      </w:r>
      <w:proofErr w:type="gramEnd"/>
      <w:r w:rsidRPr="00DF3C1C">
        <w:rPr>
          <w:rFonts w:eastAsia="sans-serif"/>
          <w:color w:val="000000"/>
          <w:shd w:val="clear" w:color="auto" w:fill="FFFFFF"/>
        </w:rPr>
        <w:t>https://courses.lumenlearning.com/wmopen-compapp/chapter/keyboard-and-keyboard-</w:t>
      </w:r>
      <w:r w:rsidRPr="00DF3C1C">
        <w:rPr>
          <w:rFonts w:eastAsia="sans-serif"/>
          <w:color w:val="000000"/>
          <w:shd w:val="clear" w:color="auto" w:fill="FFFFFF"/>
        </w:rPr>
        <w:tab/>
        <w:t>shortcuts/</w:t>
      </w:r>
    </w:p>
    <w:p w14:paraId="09281C7C" w14:textId="77777777" w:rsidR="0026772E" w:rsidRPr="00DF3C1C" w:rsidRDefault="007F5F2F">
      <w:pPr>
        <w:spacing w:beforeAutospacing="1" w:afterAutospacing="1"/>
        <w:rPr>
          <w:rFonts w:eastAsia="sans-serif"/>
          <w:color w:val="000000"/>
          <w:shd w:val="clear" w:color="auto" w:fill="FFFFFF"/>
        </w:rPr>
      </w:pPr>
      <w:proofErr w:type="spellStart"/>
      <w:r w:rsidRPr="00DF3C1C">
        <w:rPr>
          <w:rFonts w:eastAsia="sans-serif"/>
          <w:color w:val="000000"/>
          <w:shd w:val="clear" w:color="auto" w:fill="FFFFFF"/>
        </w:rPr>
        <w:t>Lauman</w:t>
      </w:r>
      <w:proofErr w:type="spellEnd"/>
      <w:r w:rsidRPr="00DF3C1C">
        <w:rPr>
          <w:rFonts w:eastAsia="sans-serif"/>
          <w:color w:val="000000"/>
          <w:shd w:val="clear" w:color="auto" w:fill="FFFFFF"/>
        </w:rPr>
        <w:t xml:space="preserve">, D. J., (2014, February 24). Student Home Computer Use. Retrieved </w:t>
      </w:r>
      <w:proofErr w:type="gramStart"/>
      <w:r w:rsidRPr="00DF3C1C">
        <w:rPr>
          <w:rFonts w:eastAsia="sans-serif"/>
          <w:color w:val="000000"/>
          <w:shd w:val="clear" w:color="auto" w:fill="FFFFFF"/>
        </w:rPr>
        <w:t xml:space="preserve">from  </w:t>
      </w:r>
      <w:r w:rsidRPr="00DF3C1C">
        <w:rPr>
          <w:rFonts w:eastAsia="sans-serif"/>
          <w:color w:val="000000"/>
          <w:shd w:val="clear" w:color="auto" w:fill="FFFFFF"/>
        </w:rPr>
        <w:tab/>
      </w:r>
      <w:proofErr w:type="gramEnd"/>
      <w:r w:rsidRPr="00DF3C1C">
        <w:rPr>
          <w:rFonts w:eastAsia="sans-serif"/>
          <w:color w:val="000000"/>
          <w:shd w:val="clear" w:color="auto" w:fill="FFFFFF"/>
        </w:rPr>
        <w:t>https://www.tandfonline.com/doi/abs/10.1080/08886504.2000.10782309</w:t>
      </w:r>
    </w:p>
    <w:p w14:paraId="62D96DA1" w14:textId="77777777" w:rsidR="0026772E" w:rsidRPr="00DF3C1C" w:rsidRDefault="007F5F2F">
      <w:pPr>
        <w:spacing w:beforeAutospacing="1" w:afterAutospacing="1"/>
        <w:rPr>
          <w:rFonts w:eastAsia="sans-serif"/>
          <w:color w:val="000000"/>
          <w:shd w:val="clear" w:color="auto" w:fill="FFFFFF"/>
        </w:rPr>
      </w:pPr>
      <w:proofErr w:type="spellStart"/>
      <w:r w:rsidRPr="00DF3C1C">
        <w:rPr>
          <w:rFonts w:eastAsia="sans-serif"/>
          <w:color w:val="000000"/>
          <w:shd w:val="clear" w:color="auto" w:fill="FFFFFF"/>
        </w:rPr>
        <w:t>Oza</w:t>
      </w:r>
      <w:proofErr w:type="spellEnd"/>
      <w:r w:rsidRPr="00DF3C1C">
        <w:rPr>
          <w:rFonts w:eastAsia="sans-serif"/>
          <w:color w:val="000000"/>
          <w:shd w:val="clear" w:color="auto" w:fill="FFFFFF"/>
        </w:rPr>
        <w:t xml:space="preserve">, H., (2017, March 28). The importance of Mobile Application In Everyday </w:t>
      </w:r>
      <w:proofErr w:type="gramStart"/>
      <w:r w:rsidRPr="00DF3C1C">
        <w:rPr>
          <w:rFonts w:eastAsia="sans-serif"/>
          <w:color w:val="000000"/>
          <w:shd w:val="clear" w:color="auto" w:fill="FFFFFF"/>
        </w:rPr>
        <w:t>Life!.</w:t>
      </w:r>
      <w:proofErr w:type="gramEnd"/>
      <w:r w:rsidRPr="00DF3C1C">
        <w:rPr>
          <w:rFonts w:eastAsia="sans-serif"/>
          <w:color w:val="000000"/>
          <w:shd w:val="clear" w:color="auto" w:fill="FFFFFF"/>
        </w:rPr>
        <w:t xml:space="preserve"> Retrieved </w:t>
      </w:r>
      <w:r w:rsidRPr="00DF3C1C">
        <w:rPr>
          <w:rFonts w:eastAsia="sans-serif"/>
          <w:color w:val="000000"/>
          <w:shd w:val="clear" w:color="auto" w:fill="FFFFFF"/>
        </w:rPr>
        <w:tab/>
      </w:r>
      <w:r w:rsidRPr="00DF3C1C">
        <w:rPr>
          <w:rFonts w:eastAsia="sans-serif"/>
          <w:color w:val="000000"/>
          <w:shd w:val="clear" w:color="auto" w:fill="FFFFFF"/>
        </w:rPr>
        <w:tab/>
        <w:t>from https://www.hyperlinkinfosystem.com/blog/the-importance-of-mobile-applications-</w:t>
      </w:r>
      <w:r w:rsidRPr="00DF3C1C">
        <w:rPr>
          <w:rFonts w:eastAsia="sans-serif"/>
          <w:color w:val="000000"/>
          <w:shd w:val="clear" w:color="auto" w:fill="FFFFFF"/>
        </w:rPr>
        <w:tab/>
        <w:t>in-everyday-life</w:t>
      </w:r>
    </w:p>
    <w:p w14:paraId="4A4F9640" w14:textId="77777777" w:rsidR="0026772E" w:rsidRPr="00DF3C1C" w:rsidRDefault="007F5F2F">
      <w:pPr>
        <w:pStyle w:val="Heading1"/>
        <w:shd w:val="clear" w:color="auto" w:fill="FFFFFF"/>
        <w:spacing w:beforeAutospacing="0" w:afterAutospacing="0" w:line="18" w:lineRule="atLeast"/>
        <w:rPr>
          <w:rFonts w:ascii="Times New Roman" w:eastAsia="Arial" w:hAnsi="Times New Roman" w:hint="default"/>
          <w:b w:val="0"/>
          <w:bCs w:val="0"/>
          <w:color w:val="111111"/>
          <w:sz w:val="24"/>
          <w:szCs w:val="24"/>
          <w:shd w:val="clear" w:color="auto" w:fill="FFFFFF"/>
        </w:rPr>
      </w:pPr>
      <w:r w:rsidRPr="00DF3C1C">
        <w:rPr>
          <w:rFonts w:ascii="Times New Roman" w:hAnsi="Times New Roman" w:hint="default"/>
          <w:b w:val="0"/>
          <w:bCs w:val="0"/>
          <w:sz w:val="24"/>
          <w:szCs w:val="24"/>
        </w:rPr>
        <w:t xml:space="preserve">Peres, S. C., Tamborello, F. P., Fleetwood, M. D., &amp; Chung. P. (2004, September 1). </w:t>
      </w:r>
      <w:r w:rsidRPr="00DF3C1C">
        <w:rPr>
          <w:rFonts w:ascii="Times New Roman" w:eastAsia="Arial" w:hAnsi="Times New Roman" w:hint="default"/>
          <w:b w:val="0"/>
          <w:bCs w:val="0"/>
          <w:i/>
          <w:iCs/>
          <w:color w:val="111111"/>
          <w:sz w:val="24"/>
          <w:szCs w:val="24"/>
          <w:shd w:val="clear" w:color="auto" w:fill="FFFFFF"/>
        </w:rPr>
        <w:t xml:space="preserve">Keyboard </w:t>
      </w:r>
      <w:r w:rsidRPr="00DF3C1C">
        <w:rPr>
          <w:rFonts w:ascii="Times New Roman" w:eastAsia="Arial" w:hAnsi="Times New Roman" w:hint="default"/>
          <w:b w:val="0"/>
          <w:bCs w:val="0"/>
          <w:i/>
          <w:iCs/>
          <w:color w:val="111111"/>
          <w:sz w:val="24"/>
          <w:szCs w:val="24"/>
          <w:shd w:val="clear" w:color="auto" w:fill="FFFFFF"/>
        </w:rPr>
        <w:tab/>
      </w:r>
      <w:r w:rsidRPr="00DF3C1C">
        <w:rPr>
          <w:rFonts w:ascii="Times New Roman" w:eastAsia="Arial" w:hAnsi="Times New Roman" w:hint="default"/>
          <w:b w:val="0"/>
          <w:bCs w:val="0"/>
          <w:i/>
          <w:iCs/>
          <w:color w:val="111111"/>
          <w:sz w:val="24"/>
          <w:szCs w:val="24"/>
          <w:shd w:val="clear" w:color="auto" w:fill="FFFFFF"/>
        </w:rPr>
        <w:tab/>
        <w:t xml:space="preserve">Shortcut Usage: The Roles of Social Factors and Computer Experience. </w:t>
      </w:r>
      <w:r w:rsidRPr="00DF3C1C">
        <w:rPr>
          <w:rFonts w:ascii="Times New Roman" w:eastAsia="Arial" w:hAnsi="Times New Roman" w:hint="default"/>
          <w:b w:val="0"/>
          <w:bCs w:val="0"/>
          <w:color w:val="111111"/>
          <w:sz w:val="24"/>
          <w:szCs w:val="24"/>
          <w:shd w:val="clear" w:color="auto" w:fill="FFFFFF"/>
        </w:rPr>
        <w:t xml:space="preserve">Retrieved from </w:t>
      </w:r>
      <w:r w:rsidRPr="00DF3C1C">
        <w:rPr>
          <w:rFonts w:ascii="Times New Roman" w:eastAsia="Arial" w:hAnsi="Times New Roman" w:hint="default"/>
          <w:b w:val="0"/>
          <w:bCs w:val="0"/>
          <w:color w:val="111111"/>
          <w:sz w:val="24"/>
          <w:szCs w:val="24"/>
          <w:shd w:val="clear" w:color="auto" w:fill="FFFFFF"/>
        </w:rPr>
        <w:tab/>
      </w:r>
      <w:r w:rsidRPr="00DF3C1C">
        <w:rPr>
          <w:rFonts w:ascii="Times New Roman" w:eastAsia="Arial" w:hAnsi="Times New Roman" w:hint="default"/>
          <w:b w:val="0"/>
          <w:bCs w:val="0"/>
          <w:color w:val="111111"/>
          <w:sz w:val="24"/>
          <w:szCs w:val="24"/>
          <w:shd w:val="clear" w:color="auto" w:fill="FFFFFF"/>
        </w:rPr>
        <w:tab/>
        <w:t>https://www.researchgate.net/publication/252646472_Keyboard_Shortcut_Usage_The_R</w:t>
      </w:r>
      <w:r w:rsidRPr="00DF3C1C">
        <w:rPr>
          <w:rFonts w:ascii="Times New Roman" w:eastAsia="Arial" w:hAnsi="Times New Roman" w:hint="default"/>
          <w:b w:val="0"/>
          <w:bCs w:val="0"/>
          <w:color w:val="111111"/>
          <w:sz w:val="24"/>
          <w:szCs w:val="24"/>
          <w:shd w:val="clear" w:color="auto" w:fill="FFFFFF"/>
        </w:rPr>
        <w:tab/>
      </w:r>
      <w:r w:rsidRPr="00DF3C1C">
        <w:rPr>
          <w:rFonts w:ascii="Times New Roman" w:eastAsia="Arial" w:hAnsi="Times New Roman" w:hint="default"/>
          <w:b w:val="0"/>
          <w:bCs w:val="0"/>
          <w:color w:val="111111"/>
          <w:sz w:val="24"/>
          <w:szCs w:val="24"/>
          <w:shd w:val="clear" w:color="auto" w:fill="FFFFFF"/>
        </w:rPr>
        <w:tab/>
      </w:r>
      <w:proofErr w:type="spellStart"/>
      <w:r w:rsidRPr="00DF3C1C">
        <w:rPr>
          <w:rFonts w:ascii="Times New Roman" w:eastAsia="Arial" w:hAnsi="Times New Roman" w:hint="default"/>
          <w:b w:val="0"/>
          <w:bCs w:val="0"/>
          <w:color w:val="111111"/>
          <w:sz w:val="24"/>
          <w:szCs w:val="24"/>
          <w:shd w:val="clear" w:color="auto" w:fill="FFFFFF"/>
        </w:rPr>
        <w:t>oles_of_Social_Factors_and_Computer_Experience</w:t>
      </w:r>
      <w:proofErr w:type="spellEnd"/>
    </w:p>
    <w:p w14:paraId="6A43EA24" w14:textId="77777777" w:rsidR="0026772E" w:rsidRPr="00DF3C1C" w:rsidRDefault="0026772E"/>
    <w:p w14:paraId="4A7A5F90" w14:textId="77777777" w:rsidR="0026772E" w:rsidRPr="00DF3C1C" w:rsidRDefault="007F5F2F">
      <w:pPr>
        <w:spacing w:beforeAutospacing="1" w:afterAutospacing="1"/>
        <w:ind w:left="360"/>
      </w:pPr>
      <w:r w:rsidRPr="00DF3C1C">
        <w:t xml:space="preserve"> </w:t>
      </w:r>
    </w:p>
    <w:p w14:paraId="53B0F426" w14:textId="77777777" w:rsidR="0026772E" w:rsidRPr="00DF3C1C" w:rsidRDefault="0026772E">
      <w:pPr>
        <w:numPr>
          <w:ilvl w:val="0"/>
          <w:numId w:val="25"/>
        </w:numPr>
        <w:spacing w:beforeAutospacing="1" w:afterAutospacing="1"/>
        <w:rPr>
          <w:sz w:val="19"/>
          <w:szCs w:val="19"/>
        </w:rPr>
      </w:pPr>
    </w:p>
    <w:p w14:paraId="469331AB" w14:textId="77777777" w:rsidR="0026772E" w:rsidRPr="00DF3C1C" w:rsidRDefault="0026772E">
      <w:pPr>
        <w:pStyle w:val="Bibliography1"/>
        <w:ind w:left="720" w:hanging="720"/>
      </w:pPr>
    </w:p>
    <w:sectPr w:rsidR="0026772E" w:rsidRPr="00DF3C1C">
      <w:headerReference w:type="default" r:id="rId31"/>
      <w:footerReference w:type="default" r:id="rId32"/>
      <w:pgSz w:w="12240" w:h="15840"/>
      <w:pgMar w:top="1440" w:right="108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8D4450" w14:textId="77777777" w:rsidR="00F95826" w:rsidRDefault="00F95826">
      <w:r>
        <w:separator/>
      </w:r>
    </w:p>
  </w:endnote>
  <w:endnote w:type="continuationSeparator" w:id="0">
    <w:p w14:paraId="140140AB" w14:textId="77777777" w:rsidR="00F95826" w:rsidRDefault="00F95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Apple Color Emoji">
    <w:altName w:val="Apple Color Emoji"/>
    <w:panose1 w:val="00000000000000000000"/>
    <w:charset w:val="00"/>
    <w:family w:val="auto"/>
    <w:pitch w:val="variable"/>
    <w:sig w:usb0="00000003" w:usb1="18000000" w:usb2="14000000" w:usb3="00000000" w:csb0="00000001" w:csb1="00000000"/>
  </w:font>
  <w:font w:name="sans-serif">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2D38A" w14:textId="77777777" w:rsidR="00DF3C1C" w:rsidRDefault="00DF3C1C">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B0F93" w14:textId="7819458A" w:rsidR="00DF3C1C" w:rsidRDefault="00DF3C1C">
    <w:pPr>
      <w:pStyle w:val="Footer"/>
      <w:tabs>
        <w:tab w:val="clear" w:pos="8640"/>
        <w:tab w:val="right" w:pos="9180"/>
      </w:tabs>
    </w:pPr>
    <w:r>
      <w:rPr>
        <w:sz w:val="20"/>
        <w:szCs w:val="20"/>
      </w:rPr>
      <w:t>Second Year</w:t>
    </w:r>
    <w:r>
      <w:t xml:space="preserve"> </w:t>
    </w:r>
    <w:r>
      <w:rPr>
        <w:sz w:val="20"/>
        <w:szCs w:val="20"/>
      </w:rPr>
      <w:t xml:space="preserve">Proposal Form </w:t>
    </w:r>
    <w:r>
      <w:rPr>
        <w:sz w:val="20"/>
        <w:szCs w:val="20"/>
      </w:rPr>
      <w:tab/>
    </w:r>
    <w:r>
      <w:rPr>
        <w:i/>
        <w:iCs/>
        <w:sz w:val="20"/>
        <w:szCs w:val="20"/>
      </w:rPr>
      <w:t xml:space="preserve">Page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1</w:t>
    </w:r>
    <w:r>
      <w:rPr>
        <w:i/>
        <w:i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CBED2" w14:textId="632ECC5E" w:rsidR="00DF3C1C" w:rsidRDefault="00DF3C1C">
    <w:pPr>
      <w:pStyle w:val="Footer"/>
      <w:tabs>
        <w:tab w:val="clear" w:pos="8640"/>
        <w:tab w:val="right" w:pos="9180"/>
      </w:tabs>
    </w:pPr>
    <w:r>
      <w:rPr>
        <w:sz w:val="20"/>
        <w:szCs w:val="20"/>
      </w:rPr>
      <w:t>Second Year</w:t>
    </w:r>
    <w:r>
      <w:t xml:space="preserve"> </w:t>
    </w:r>
    <w:r>
      <w:rPr>
        <w:sz w:val="20"/>
        <w:szCs w:val="20"/>
      </w:rPr>
      <w:t xml:space="preserve">Proposal Form </w:t>
    </w:r>
    <w:r>
      <w:rPr>
        <w:sz w:val="20"/>
        <w:szCs w:val="20"/>
      </w:rPr>
      <w:tab/>
    </w:r>
    <w:r>
      <w:rPr>
        <w:i/>
        <w:iCs/>
        <w:sz w:val="20"/>
        <w:szCs w:val="20"/>
      </w:rPr>
      <w:t xml:space="preserve">Page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27</w:t>
    </w:r>
    <w:r>
      <w:rPr>
        <w:i/>
        <w:i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A9FAD" w14:textId="1511AC1A" w:rsidR="00DF3C1C" w:rsidRDefault="00DF3C1C">
    <w:pPr>
      <w:pStyle w:val="Footer"/>
      <w:tabs>
        <w:tab w:val="clear" w:pos="8640"/>
        <w:tab w:val="right" w:pos="9180"/>
      </w:tabs>
    </w:pPr>
    <w:r>
      <w:rPr>
        <w:sz w:val="20"/>
        <w:szCs w:val="20"/>
      </w:rPr>
      <w:t>Second Year</w:t>
    </w:r>
    <w:r>
      <w:t xml:space="preserve"> </w:t>
    </w:r>
    <w:r>
      <w:rPr>
        <w:sz w:val="20"/>
        <w:szCs w:val="20"/>
      </w:rPr>
      <w:t xml:space="preserve">Proposal Form </w:t>
    </w:r>
    <w:r>
      <w:rPr>
        <w:sz w:val="20"/>
        <w:szCs w:val="20"/>
      </w:rPr>
      <w:tab/>
    </w:r>
    <w:r>
      <w:rPr>
        <w:i/>
        <w:iCs/>
        <w:sz w:val="20"/>
        <w:szCs w:val="20"/>
      </w:rPr>
      <w:t xml:space="preserve">Page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28</w:t>
    </w:r>
    <w:r>
      <w:rPr>
        <w:i/>
        <w:i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9630F" w14:textId="51643640" w:rsidR="00DF3C1C" w:rsidRDefault="00DF3C1C">
    <w:pPr>
      <w:pStyle w:val="Footer"/>
      <w:tabs>
        <w:tab w:val="clear" w:pos="8640"/>
        <w:tab w:val="right" w:pos="9180"/>
      </w:tabs>
    </w:pPr>
    <w:r>
      <w:rPr>
        <w:sz w:val="20"/>
        <w:szCs w:val="20"/>
      </w:rPr>
      <w:t>Second Year</w:t>
    </w:r>
    <w:r>
      <w:t xml:space="preserve"> </w:t>
    </w:r>
    <w:r>
      <w:rPr>
        <w:sz w:val="20"/>
        <w:szCs w:val="20"/>
      </w:rPr>
      <w:t xml:space="preserve">Proposal Form </w:t>
    </w:r>
    <w:r>
      <w:rPr>
        <w:sz w:val="20"/>
        <w:szCs w:val="20"/>
      </w:rPr>
      <w:tab/>
    </w:r>
    <w:r>
      <w:rPr>
        <w:i/>
        <w:iCs/>
        <w:sz w:val="20"/>
        <w:szCs w:val="20"/>
      </w:rPr>
      <w:t xml:space="preserve">Page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29</w:t>
    </w:r>
    <w:r>
      <w:rPr>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A072A" w14:textId="77777777" w:rsidR="00F95826" w:rsidRDefault="00F95826">
      <w:r>
        <w:separator/>
      </w:r>
    </w:p>
  </w:footnote>
  <w:footnote w:type="continuationSeparator" w:id="0">
    <w:p w14:paraId="11837669" w14:textId="77777777" w:rsidR="00F95826" w:rsidRDefault="00F95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028CB" w14:textId="77777777" w:rsidR="00DF3C1C" w:rsidRDefault="00DF3C1C">
    <w:pPr>
      <w:pStyle w:val="Header"/>
      <w:jc w:val="right"/>
    </w:pPr>
    <w:r>
      <w:rPr>
        <w:noProof/>
      </w:rPr>
      <mc:AlternateContent>
        <mc:Choice Requires="wps">
          <w:drawing>
            <wp:anchor distT="152400" distB="152400" distL="152400" distR="152400" simplePos="0" relativeHeight="251655680" behindDoc="1" locked="0" layoutInCell="1" allowOverlap="1" wp14:anchorId="61348F1B" wp14:editId="3862D966">
              <wp:simplePos x="0" y="0"/>
              <wp:positionH relativeFrom="page">
                <wp:posOffset>0</wp:posOffset>
              </wp:positionH>
              <wp:positionV relativeFrom="page">
                <wp:posOffset>0</wp:posOffset>
              </wp:positionV>
              <wp:extent cx="7772400" cy="100584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xmlns:wpsCustomData="http://www.wps.cn/officeDocument/2013/wpsCustomData">
          <w:pict>
            <v:roundrect id="officeArt object" o:spid="_x0000_s1026" o:spt="2" style="position:absolute;left:0pt;margin-left:0pt;margin-top:0pt;height:792pt;width:612pt;mso-position-horizontal-relative:page;mso-position-vertical-relative:page;z-index:-251657216;mso-width-relative:page;mso-height-relative:page;" fillcolor="#FFFFFF" filled="t" stroked="f" coordsize="21600,21600" arcsize="0" o:gfxdata="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59xs3NQAAAAHAQAADwAAAAAA&#10;AAABACAAAAAiAAAAZHJzL2Rvd25yZXYueG1sUEsBAhQAFAAAAAgAh07iQIyIjY/eAQAAzQMAAA4A&#10;AAAAAAAAAQAgAAAAIwEAAGRycy9lMm9Eb2MueG1sUEsFBgAAAAAGAAYAWQEAAHMFAAAAAA==&#10;">
              <v:fill on="t" focussize="0,0"/>
              <v:stroke on="f" weight="1pt" miterlimit="4" joinstyle="miter"/>
              <v:imagedata o:title=""/>
              <o:lock v:ext="edit" aspectratio="f"/>
            </v:roundrect>
          </w:pict>
        </mc:Fallback>
      </mc:AlternateContent>
    </w:r>
    <w:proofErr w:type="spellStart"/>
    <w:r>
      <w:rPr>
        <w:rFonts w:ascii="Calibri" w:hAnsi="Calibri"/>
      </w:rPr>
      <w:t>Bachelors</w:t>
    </w:r>
    <w:proofErr w:type="spellEnd"/>
    <w:r>
      <w:rPr>
        <w:rFonts w:ascii="Calibri" w:hAnsi="Calibri"/>
      </w:rPr>
      <w:t xml:space="preserve"> of Science in Information Technology  </w:t>
    </w:r>
    <w:r>
      <w:rPr>
        <w:rFonts w:ascii="Calibri" w:hAnsi="Calibri"/>
        <w:b/>
        <w:bCs/>
      </w:rPr>
      <w:t xml:space="preserve">         </w:t>
    </w:r>
    <w:r>
      <w:rPr>
        <w:rFonts w:ascii="Calibri" w:hAnsi="Calibri"/>
        <w:b/>
        <w:bCs/>
      </w:rPr>
      <w:tab/>
      <w:t xml:space="preserve">                    </w:t>
    </w:r>
    <w:r>
      <w:rPr>
        <w:rFonts w:ascii="Calibri" w:hAnsi="Calibri"/>
        <w:b/>
        <w:bCs/>
      </w:rPr>
      <w:tab/>
    </w:r>
    <w:proofErr w:type="spellStart"/>
    <w:r>
      <w:rPr>
        <w:rFonts w:ascii="Calibri" w:hAnsi="Calibri"/>
        <w:b/>
        <w:bCs/>
      </w:rPr>
      <w:t>Gyalpozhing</w:t>
    </w:r>
    <w:proofErr w:type="spellEnd"/>
    <w:r>
      <w:rPr>
        <w:rStyle w:val="PageNumber"/>
      </w:rPr>
      <w:t xml:space="preserve"> </w:t>
    </w:r>
    <w:r>
      <w:rPr>
        <w:rFonts w:ascii="Calibri" w:hAnsi="Calibri"/>
        <w:b/>
        <w:bCs/>
      </w:rPr>
      <w:t>College of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794A7" w14:textId="77777777" w:rsidR="00DF3C1C" w:rsidRDefault="00DF3C1C">
    <w:pPr>
      <w:pStyle w:val="Header"/>
      <w:jc w:val="right"/>
    </w:pPr>
    <w:r>
      <w:rPr>
        <w:noProof/>
      </w:rPr>
      <mc:AlternateContent>
        <mc:Choice Requires="wps">
          <w:drawing>
            <wp:anchor distT="152400" distB="152400" distL="152400" distR="152400" simplePos="0" relativeHeight="251656704" behindDoc="1" locked="0" layoutInCell="1" allowOverlap="1" wp14:anchorId="433AE8AF" wp14:editId="45FD581E">
              <wp:simplePos x="0" y="0"/>
              <wp:positionH relativeFrom="page">
                <wp:posOffset>0</wp:posOffset>
              </wp:positionH>
              <wp:positionV relativeFrom="page">
                <wp:posOffset>0</wp:posOffset>
              </wp:positionV>
              <wp:extent cx="7772400" cy="100584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xmlns:wpsCustomData="http://www.wps.cn/officeDocument/2013/wpsCustomData">
          <w:pict>
            <v:roundrect id="officeArt object" o:spid="_x0000_s1026" o:spt="2" style="position:absolute;left:0pt;margin-left:0pt;margin-top:0pt;height:792pt;width:612pt;mso-position-horizontal-relative:page;mso-position-vertical-relative:page;z-index:-251657216;mso-width-relative:page;mso-height-relative:page;" fillcolor="#FFFFFF" filled="t" stroked="f" coordsize="21600,21600" arcsize="0" o:gfxdata="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n3Gzc1AAAAAcBAAAPAAAAAAAA&#10;AAEAIAAAACIAAABkcnMvZG93bnJldi54bWxQSwECFAAUAAAACACHTuJAmSNt5d0BAADNAwAADgAA&#10;AAAAAAABACAAAAAjAQAAZHJzL2Uyb0RvYy54bWxQSwUGAAAAAAYABgBZAQAAcgUAAAAA&#10;">
              <v:fill on="t" focussize="0,0"/>
              <v:stroke on="f" weight="1pt" miterlimit="4" joinstyle="miter"/>
              <v:imagedata o:title=""/>
              <o:lock v:ext="edit" aspectratio="f"/>
            </v:roundrect>
          </w:pict>
        </mc:Fallback>
      </mc:AlternateContent>
    </w:r>
    <w:proofErr w:type="spellStart"/>
    <w:r>
      <w:rPr>
        <w:rFonts w:ascii="Calibri" w:hAnsi="Calibri"/>
      </w:rPr>
      <w:t>Bachelors</w:t>
    </w:r>
    <w:proofErr w:type="spellEnd"/>
    <w:r>
      <w:rPr>
        <w:rFonts w:ascii="Calibri" w:hAnsi="Calibri"/>
      </w:rPr>
      <w:t xml:space="preserve"> of Science in Information Technology  </w:t>
    </w:r>
    <w:r>
      <w:rPr>
        <w:rFonts w:ascii="Calibri" w:hAnsi="Calibri"/>
        <w:b/>
        <w:bCs/>
      </w:rPr>
      <w:t xml:space="preserve">         </w:t>
    </w:r>
    <w:r>
      <w:rPr>
        <w:rFonts w:ascii="Calibri" w:hAnsi="Calibri"/>
        <w:b/>
        <w:bCs/>
      </w:rPr>
      <w:tab/>
      <w:t xml:space="preserve">                    </w:t>
    </w:r>
    <w:r>
      <w:rPr>
        <w:rFonts w:ascii="Calibri" w:hAnsi="Calibri"/>
        <w:b/>
        <w:bCs/>
      </w:rPr>
      <w:tab/>
    </w:r>
    <w:proofErr w:type="spellStart"/>
    <w:r>
      <w:rPr>
        <w:rFonts w:ascii="Calibri" w:hAnsi="Calibri"/>
        <w:b/>
        <w:bCs/>
      </w:rPr>
      <w:t>Gyalpozhing</w:t>
    </w:r>
    <w:proofErr w:type="spellEnd"/>
    <w:r>
      <w:t xml:space="preserve"> </w:t>
    </w:r>
    <w:r>
      <w:rPr>
        <w:rFonts w:ascii="Calibri" w:hAnsi="Calibri"/>
        <w:b/>
        <w:bCs/>
      </w:rPr>
      <w:t>College of Information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3FD50" w14:textId="77777777" w:rsidR="00DF3C1C" w:rsidRDefault="00DF3C1C">
    <w:pPr>
      <w:pStyle w:val="Header"/>
      <w:jc w:val="right"/>
    </w:pPr>
    <w:r>
      <w:rPr>
        <w:noProof/>
      </w:rPr>
      <mc:AlternateContent>
        <mc:Choice Requires="wps">
          <w:drawing>
            <wp:anchor distT="152400" distB="152400" distL="152400" distR="152400" simplePos="0" relativeHeight="251657728" behindDoc="1" locked="0" layoutInCell="1" allowOverlap="1" wp14:anchorId="232A48DF" wp14:editId="283A61EA">
              <wp:simplePos x="0" y="0"/>
              <wp:positionH relativeFrom="page">
                <wp:posOffset>0</wp:posOffset>
              </wp:positionH>
              <wp:positionV relativeFrom="page">
                <wp:posOffset>0</wp:posOffset>
              </wp:positionV>
              <wp:extent cx="7772400" cy="100584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xmlns:wpsCustomData="http://www.wps.cn/officeDocument/2013/wpsCustomData">
          <w:pict>
            <v:roundrect id="officeArt object" o:spid="_x0000_s1026" o:spt="2" style="position:absolute;left:0pt;margin-left:0pt;margin-top:0pt;height:792pt;width:612pt;mso-position-horizontal-relative:page;mso-position-vertical-relative:page;z-index:-251657216;mso-width-relative:page;mso-height-relative:page;" fillcolor="#FFFFFF" filled="t" stroked="f" coordsize="21600,21600" arcsize="0" o:gfxdata="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n3Gzc1AAAAAcBAAAPAAAAAAAA&#10;AAEAIAAAACIAAABkcnMvZG93bnJldi54bWxQSwECFAAUAAAACACHTuJAGaJ38t0BAADNAwAADgAA&#10;AAAAAAABACAAAAAjAQAAZHJzL2Uyb0RvYy54bWxQSwUGAAAAAAYABgBZAQAAcgUAAAAA&#10;">
              <v:fill on="t" focussize="0,0"/>
              <v:stroke on="f" weight="1pt" miterlimit="4" joinstyle="miter"/>
              <v:imagedata o:title=""/>
              <o:lock v:ext="edit" aspectratio="f"/>
            </v:roundrect>
          </w:pict>
        </mc:Fallback>
      </mc:AlternateContent>
    </w:r>
    <w:proofErr w:type="spellStart"/>
    <w:r>
      <w:rPr>
        <w:rFonts w:ascii="Calibri" w:hAnsi="Calibri"/>
      </w:rPr>
      <w:t>Bachelors</w:t>
    </w:r>
    <w:proofErr w:type="spellEnd"/>
    <w:r>
      <w:rPr>
        <w:rFonts w:ascii="Calibri" w:hAnsi="Calibri"/>
      </w:rPr>
      <w:t xml:space="preserve"> of Science in Information Technology  </w:t>
    </w:r>
    <w:r>
      <w:rPr>
        <w:rFonts w:ascii="Calibri" w:hAnsi="Calibri"/>
        <w:b/>
        <w:bCs/>
      </w:rPr>
      <w:t xml:space="preserve">         </w:t>
    </w:r>
    <w:r>
      <w:rPr>
        <w:rFonts w:ascii="Calibri" w:hAnsi="Calibri"/>
        <w:b/>
        <w:bCs/>
      </w:rPr>
      <w:tab/>
      <w:t xml:space="preserve">                    </w:t>
    </w:r>
    <w:r>
      <w:rPr>
        <w:rFonts w:ascii="Calibri" w:hAnsi="Calibri"/>
        <w:b/>
        <w:bCs/>
      </w:rPr>
      <w:tab/>
    </w:r>
    <w:proofErr w:type="spellStart"/>
    <w:r>
      <w:rPr>
        <w:rFonts w:ascii="Calibri" w:hAnsi="Calibri"/>
        <w:b/>
        <w:bCs/>
      </w:rPr>
      <w:t>Gyalpozhing</w:t>
    </w:r>
    <w:proofErr w:type="spellEnd"/>
    <w:r>
      <w:t xml:space="preserve"> </w:t>
    </w:r>
    <w:r>
      <w:rPr>
        <w:rFonts w:ascii="Calibri" w:hAnsi="Calibri"/>
        <w:b/>
        <w:bCs/>
      </w:rPr>
      <w:t>College of Information Technology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C4DC3" w14:textId="77777777" w:rsidR="00DF3C1C" w:rsidRDefault="00DF3C1C">
    <w:pPr>
      <w:pStyle w:val="Header"/>
      <w:jc w:val="right"/>
    </w:pPr>
    <w:r>
      <w:rPr>
        <w:noProof/>
      </w:rPr>
      <mc:AlternateContent>
        <mc:Choice Requires="wps">
          <w:drawing>
            <wp:anchor distT="152400" distB="152400" distL="152400" distR="152400" simplePos="0" relativeHeight="251658752" behindDoc="1" locked="0" layoutInCell="1" allowOverlap="1" wp14:anchorId="62CB0BBF" wp14:editId="228E9201">
              <wp:simplePos x="0" y="0"/>
              <wp:positionH relativeFrom="page">
                <wp:posOffset>0</wp:posOffset>
              </wp:positionH>
              <wp:positionV relativeFrom="page">
                <wp:posOffset>0</wp:posOffset>
              </wp:positionV>
              <wp:extent cx="7772400" cy="100584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xmlns:wpsCustomData="http://www.wps.cn/officeDocument/2013/wpsCustomData">
          <w:pict>
            <v:roundrect id="officeArt object" o:spid="_x0000_s1026" o:spt="2" style="position:absolute;left:0pt;margin-left:0pt;margin-top:0pt;height:792pt;width:612pt;mso-position-horizontal-relative:page;mso-position-vertical-relative:page;z-index:-251657216;mso-width-relative:page;mso-height-relative:page;" fillcolor="#FFFFFF" filled="t" stroked="f" coordsize="21600,21600" arcsize="0" o:gfxdata="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59xs3NQAAAAHAQAADwAAAAAA&#10;AAABACAAAAAiAAAAZHJzL2Rvd25yZXYueG1sUEsBAhQAFAAAAAgAh07iQLN0vyreAQAAzQMAAA4A&#10;AAAAAAAAAQAgAAAAIwEAAGRycy9lMm9Eb2MueG1sUEsFBgAAAAAGAAYAWQEAAHMFAAAAAA==&#10;">
              <v:fill on="t" focussize="0,0"/>
              <v:stroke on="f" weight="1pt" miterlimit="4" joinstyle="miter"/>
              <v:imagedata o:title=""/>
              <o:lock v:ext="edit" aspectratio="f"/>
            </v:roundrect>
          </w:pict>
        </mc:Fallback>
      </mc:AlternateContent>
    </w:r>
    <w:proofErr w:type="spellStart"/>
    <w:r>
      <w:rPr>
        <w:rFonts w:ascii="Calibri" w:hAnsi="Calibri"/>
      </w:rPr>
      <w:t>Bachelors</w:t>
    </w:r>
    <w:proofErr w:type="spellEnd"/>
    <w:r>
      <w:rPr>
        <w:rFonts w:ascii="Calibri" w:hAnsi="Calibri"/>
      </w:rPr>
      <w:t xml:space="preserve"> of Science in Information Technology  </w:t>
    </w:r>
    <w:r>
      <w:rPr>
        <w:rFonts w:ascii="Calibri" w:hAnsi="Calibri"/>
        <w:b/>
        <w:bCs/>
      </w:rPr>
      <w:t xml:space="preserve">         </w:t>
    </w:r>
    <w:r>
      <w:rPr>
        <w:rFonts w:ascii="Calibri" w:hAnsi="Calibri"/>
        <w:b/>
        <w:bCs/>
      </w:rPr>
      <w:tab/>
      <w:t xml:space="preserve">                    </w:t>
    </w:r>
    <w:r>
      <w:rPr>
        <w:rFonts w:ascii="Calibri" w:hAnsi="Calibri"/>
        <w:b/>
        <w:bCs/>
      </w:rPr>
      <w:tab/>
    </w:r>
    <w:proofErr w:type="spellStart"/>
    <w:r>
      <w:rPr>
        <w:rFonts w:ascii="Calibri" w:hAnsi="Calibri"/>
        <w:b/>
        <w:bCs/>
      </w:rPr>
      <w:t>Gyalpozhing</w:t>
    </w:r>
    <w:proofErr w:type="spellEnd"/>
    <w:r>
      <w:t xml:space="preserve"> </w:t>
    </w:r>
    <w:r>
      <w:rPr>
        <w:rFonts w:ascii="Calibri" w:hAnsi="Calibri"/>
        <w:b/>
        <w:bCs/>
      </w:rPr>
      <w:t>College of Information Technology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33AF4" w14:textId="77777777" w:rsidR="00DF3C1C" w:rsidRDefault="00DF3C1C">
    <w:pPr>
      <w:pStyle w:val="Header"/>
      <w:jc w:val="right"/>
    </w:pPr>
    <w:r>
      <w:rPr>
        <w:noProof/>
      </w:rPr>
      <mc:AlternateContent>
        <mc:Choice Requires="wps">
          <w:drawing>
            <wp:anchor distT="152400" distB="152400" distL="152400" distR="152400" simplePos="0" relativeHeight="251659776" behindDoc="1" locked="0" layoutInCell="1" allowOverlap="1" wp14:anchorId="5283EE41" wp14:editId="2A580ECD">
              <wp:simplePos x="0" y="0"/>
              <wp:positionH relativeFrom="page">
                <wp:posOffset>0</wp:posOffset>
              </wp:positionH>
              <wp:positionV relativeFrom="page">
                <wp:posOffset>0</wp:posOffset>
              </wp:positionV>
              <wp:extent cx="7772400" cy="10058400"/>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xmlns:wpsCustomData="http://www.wps.cn/officeDocument/2013/wpsCustomData">
          <w:pict>
            <v:roundrect id="officeArt object" o:spid="_x0000_s1026" o:spt="2" style="position:absolute;left:0pt;margin-left:0pt;margin-top:0pt;height:792pt;width:612pt;mso-position-horizontal-relative:page;mso-position-vertical-relative:page;z-index:-251657216;mso-width-relative:page;mso-height-relative:page;" fillcolor="#FFFFFF" filled="t" stroked="f" coordsize="21600,21600" arcsize="0" o:gfxdata="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n3Gzc1AAAAAcBAAAPAAAAAAAA&#10;AAEAIAAAACIAAABkcnMvZG93bnJldi54bWxQSwECFAAUAAAACACHTuJALIpftN0BAADNAwAADgAA&#10;AAAAAAABACAAAAAjAQAAZHJzL2Uyb0RvYy54bWxQSwUGAAAAAAYABgBZAQAAcgUAAAAA&#10;">
              <v:fill on="t" focussize="0,0"/>
              <v:stroke on="f" weight="1pt" miterlimit="4" joinstyle="miter"/>
              <v:imagedata o:title=""/>
              <o:lock v:ext="edit" aspectratio="f"/>
            </v:roundrect>
          </w:pict>
        </mc:Fallback>
      </mc:AlternateContent>
    </w:r>
    <w:proofErr w:type="spellStart"/>
    <w:r>
      <w:rPr>
        <w:rFonts w:ascii="Calibri" w:hAnsi="Calibri"/>
      </w:rPr>
      <w:t>Bachelors</w:t>
    </w:r>
    <w:proofErr w:type="spellEnd"/>
    <w:r>
      <w:rPr>
        <w:rFonts w:ascii="Calibri" w:hAnsi="Calibri"/>
      </w:rPr>
      <w:t xml:space="preserve"> of Science in Information Technology  </w:t>
    </w:r>
    <w:r>
      <w:rPr>
        <w:rFonts w:ascii="Calibri" w:hAnsi="Calibri"/>
        <w:b/>
        <w:bCs/>
      </w:rPr>
      <w:t xml:space="preserve">         </w:t>
    </w:r>
    <w:r>
      <w:rPr>
        <w:rFonts w:ascii="Calibri" w:hAnsi="Calibri"/>
        <w:b/>
        <w:bCs/>
      </w:rPr>
      <w:tab/>
      <w:t xml:space="preserve">                    </w:t>
    </w:r>
    <w:r>
      <w:rPr>
        <w:rFonts w:ascii="Calibri" w:hAnsi="Calibri"/>
        <w:b/>
        <w:bCs/>
      </w:rPr>
      <w:tab/>
    </w:r>
    <w:proofErr w:type="spellStart"/>
    <w:r>
      <w:rPr>
        <w:rFonts w:ascii="Calibri" w:hAnsi="Calibri"/>
        <w:b/>
        <w:bCs/>
      </w:rPr>
      <w:t>Gyalpozhing</w:t>
    </w:r>
    <w:proofErr w:type="spellEnd"/>
    <w:r>
      <w:t xml:space="preserve"> </w:t>
    </w:r>
    <w:r>
      <w:rPr>
        <w:rFonts w:ascii="Calibri" w:hAnsi="Calibri"/>
        <w:b/>
        <w:bCs/>
      </w:rPr>
      <w:t>College of Information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81CAA0"/>
    <w:multiLevelType w:val="singleLevel"/>
    <w:tmpl w:val="8081CAA0"/>
    <w:lvl w:ilvl="0">
      <w:start w:val="1"/>
      <w:numFmt w:val="decimal"/>
      <w:lvlText w:val="%1."/>
      <w:lvlJc w:val="left"/>
      <w:pPr>
        <w:tabs>
          <w:tab w:val="left" w:pos="425"/>
        </w:tabs>
        <w:ind w:left="425" w:hanging="425"/>
      </w:pPr>
      <w:rPr>
        <w:rFonts w:hint="default"/>
      </w:rPr>
    </w:lvl>
  </w:abstractNum>
  <w:abstractNum w:abstractNumId="1" w15:restartNumberingAfterBreak="0">
    <w:nsid w:val="8461FADE"/>
    <w:multiLevelType w:val="multilevel"/>
    <w:tmpl w:val="8461FADE"/>
    <w:lvl w:ilvl="0">
      <w:start w:val="1"/>
      <w:numFmt w:val="upperLetter"/>
      <w:lvlText w:val="%1."/>
      <w:lvlJc w:val="left"/>
      <w:pPr>
        <w:tabs>
          <w:tab w:val="left" w:pos="360"/>
        </w:tabs>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1080"/>
        </w:tabs>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1800"/>
        </w:tabs>
        <w:ind w:left="198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2520"/>
        </w:tabs>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240"/>
        </w:tabs>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960"/>
        </w:tabs>
        <w:ind w:left="414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4680"/>
        </w:tabs>
        <w:ind w:left="48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5400"/>
        </w:tabs>
        <w:ind w:left="558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6120"/>
        </w:tabs>
        <w:ind w:left="6300" w:hanging="48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9288B902"/>
    <w:multiLevelType w:val="multilevel"/>
    <w:tmpl w:val="9288B902"/>
    <w:lvl w:ilvl="0">
      <w:start w:val="1"/>
      <w:numFmt w:val="upperLetter"/>
      <w:lvlText w:val="%1."/>
      <w:lvlJc w:val="left"/>
      <w:pPr>
        <w:tabs>
          <w:tab w:val="left" w:pos="360"/>
          <w:tab w:val="left" w:pos="540"/>
        </w:tabs>
        <w:ind w:left="54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A2807909"/>
    <w:multiLevelType w:val="multilevel"/>
    <w:tmpl w:val="A2807909"/>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 w15:restartNumberingAfterBreak="0">
    <w:nsid w:val="B0F1ACD9"/>
    <w:multiLevelType w:val="multilevel"/>
    <w:tmpl w:val="B0F1ACD9"/>
    <w:lvl w:ilvl="0">
      <w:start w:val="1"/>
      <w:numFmt w:val="upperLetter"/>
      <w:lvlText w:val="%1."/>
      <w:lvlJc w:val="left"/>
      <w:pPr>
        <w:tabs>
          <w:tab w:val="left" w:pos="360"/>
          <w:tab w:val="left" w:pos="540"/>
        </w:tabs>
        <w:ind w:left="54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B5E306ED"/>
    <w:multiLevelType w:val="multilevel"/>
    <w:tmpl w:val="B5E306ED"/>
    <w:lvl w:ilvl="0">
      <w:start w:val="1"/>
      <w:numFmt w:val="upperLetter"/>
      <w:lvlText w:val="%1."/>
      <w:lvlJc w:val="left"/>
      <w:pPr>
        <w:tabs>
          <w:tab w:val="left" w:pos="360"/>
        </w:tabs>
        <w:ind w:left="547" w:hanging="54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1080"/>
        </w:tabs>
        <w:ind w:left="1267" w:hanging="547"/>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1800"/>
        </w:tabs>
        <w:ind w:left="1987" w:hanging="48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2520"/>
        </w:tabs>
        <w:ind w:left="2707" w:hanging="547"/>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240"/>
        </w:tabs>
        <w:ind w:left="3427" w:hanging="547"/>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960"/>
        </w:tabs>
        <w:ind w:left="4147" w:hanging="48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4680"/>
        </w:tabs>
        <w:ind w:left="4867" w:hanging="547"/>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5400"/>
        </w:tabs>
        <w:ind w:left="5587" w:hanging="547"/>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6120"/>
        </w:tabs>
        <w:ind w:left="6307" w:hanging="4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BE923771"/>
    <w:multiLevelType w:val="multilevel"/>
    <w:tmpl w:val="BE923771"/>
    <w:lvl w:ilvl="0">
      <w:start w:val="1"/>
      <w:numFmt w:val="upperLetter"/>
      <w:lvlText w:val="%1."/>
      <w:lvlJc w:val="left"/>
      <w:pPr>
        <w:tabs>
          <w:tab w:val="left" w:pos="360"/>
          <w:tab w:val="left" w:pos="540"/>
        </w:tabs>
        <w:ind w:left="54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C8879AEF"/>
    <w:multiLevelType w:val="multilevel"/>
    <w:tmpl w:val="C8879AEF"/>
    <w:lvl w:ilvl="0">
      <w:start w:val="1"/>
      <w:numFmt w:val="upperLetter"/>
      <w:lvlText w:val="%1."/>
      <w:lvlJc w:val="left"/>
      <w:pPr>
        <w:tabs>
          <w:tab w:val="left" w:pos="360"/>
          <w:tab w:val="left" w:pos="540"/>
        </w:tabs>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71"/>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71"/>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7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CF092B84"/>
    <w:multiLevelType w:val="multilevel"/>
    <w:tmpl w:val="CF092B84"/>
    <w:lvl w:ilvl="0">
      <w:start w:val="1"/>
      <w:numFmt w:val="upperLetter"/>
      <w:lvlText w:val="%1."/>
      <w:lvlJc w:val="left"/>
      <w:pPr>
        <w:tabs>
          <w:tab w:val="left" w:pos="360"/>
          <w:tab w:val="left" w:pos="540"/>
        </w:tabs>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8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D6B8E8E6"/>
    <w:multiLevelType w:val="singleLevel"/>
    <w:tmpl w:val="D6B8E8E6"/>
    <w:lvl w:ilvl="0">
      <w:start w:val="1"/>
      <w:numFmt w:val="decimal"/>
      <w:lvlText w:val="%1."/>
      <w:lvlJc w:val="left"/>
      <w:pPr>
        <w:tabs>
          <w:tab w:val="left" w:pos="425"/>
        </w:tabs>
        <w:ind w:left="425" w:hanging="425"/>
      </w:pPr>
      <w:rPr>
        <w:rFonts w:hint="default"/>
      </w:rPr>
    </w:lvl>
  </w:abstractNum>
  <w:abstractNum w:abstractNumId="10" w15:restartNumberingAfterBreak="0">
    <w:nsid w:val="D7F9FE59"/>
    <w:multiLevelType w:val="multilevel"/>
    <w:tmpl w:val="D7F9FE59"/>
    <w:lvl w:ilvl="0">
      <w:start w:val="1"/>
      <w:numFmt w:val="upperLetter"/>
      <w:lvlText w:val="%1."/>
      <w:lvlJc w:val="left"/>
      <w:pPr>
        <w:tabs>
          <w:tab w:val="left" w:pos="360"/>
        </w:tabs>
        <w:ind w:left="54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1080"/>
        </w:tabs>
        <w:ind w:left="126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1800"/>
        </w:tabs>
        <w:ind w:left="1980" w:hanging="482"/>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2520"/>
        </w:tabs>
        <w:ind w:left="270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240"/>
        </w:tabs>
        <w:ind w:left="342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960"/>
        </w:tabs>
        <w:ind w:left="4140" w:hanging="482"/>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4680"/>
        </w:tabs>
        <w:ind w:left="486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5400"/>
        </w:tabs>
        <w:ind w:left="558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6120"/>
        </w:tabs>
        <w:ind w:left="6300" w:hanging="482"/>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DCBA6B53"/>
    <w:multiLevelType w:val="multilevel"/>
    <w:tmpl w:val="DCBA6B53"/>
    <w:lvl w:ilvl="0">
      <w:start w:val="1"/>
      <w:numFmt w:val="upperLetter"/>
      <w:lvlText w:val="%1."/>
      <w:lvlJc w:val="left"/>
      <w:pPr>
        <w:tabs>
          <w:tab w:val="left" w:pos="360"/>
          <w:tab w:val="left" w:pos="540"/>
        </w:tabs>
        <w:ind w:left="54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82"/>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82"/>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82"/>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F4B5D9F5"/>
    <w:multiLevelType w:val="multilevel"/>
    <w:tmpl w:val="F4B5D9F5"/>
    <w:lvl w:ilvl="0">
      <w:start w:val="1"/>
      <w:numFmt w:val="upperLetter"/>
      <w:lvlText w:val="%1."/>
      <w:lvlJc w:val="left"/>
      <w:pPr>
        <w:tabs>
          <w:tab w:val="left" w:pos="360"/>
          <w:tab w:val="left" w:pos="540"/>
        </w:tabs>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8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0053208E"/>
    <w:multiLevelType w:val="multilevel"/>
    <w:tmpl w:val="0053208E"/>
    <w:lvl w:ilvl="0">
      <w:start w:val="1"/>
      <w:numFmt w:val="decimal"/>
      <w:lvlText w:val="%1."/>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720" w:hanging="5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0248C179"/>
    <w:multiLevelType w:val="multilevel"/>
    <w:tmpl w:val="0248C179"/>
    <w:lvl w:ilvl="0">
      <w:start w:val="1"/>
      <w:numFmt w:val="upperLetter"/>
      <w:lvlText w:val="%1."/>
      <w:lvlJc w:val="left"/>
      <w:pPr>
        <w:tabs>
          <w:tab w:val="left" w:pos="360"/>
          <w:tab w:val="left" w:pos="540"/>
        </w:tabs>
        <w:ind w:left="54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06D9769B"/>
    <w:multiLevelType w:val="singleLevel"/>
    <w:tmpl w:val="06D9769B"/>
    <w:lvl w:ilvl="0">
      <w:start w:val="1"/>
      <w:numFmt w:val="decimal"/>
      <w:lvlText w:val="%1."/>
      <w:lvlJc w:val="left"/>
      <w:pPr>
        <w:tabs>
          <w:tab w:val="left" w:pos="425"/>
        </w:tabs>
        <w:ind w:left="425" w:hanging="425"/>
      </w:pPr>
      <w:rPr>
        <w:rFonts w:hint="default"/>
      </w:rPr>
    </w:lvl>
  </w:abstractNum>
  <w:abstractNum w:abstractNumId="16" w15:restartNumberingAfterBreak="0">
    <w:nsid w:val="0E640482"/>
    <w:multiLevelType w:val="multilevel"/>
    <w:tmpl w:val="0E640482"/>
    <w:lvl w:ilvl="0">
      <w:start w:val="1"/>
      <w:numFmt w:val="upperLetter"/>
      <w:lvlText w:val="%1."/>
      <w:lvlJc w:val="left"/>
      <w:pPr>
        <w:tabs>
          <w:tab w:val="left" w:pos="360"/>
        </w:tabs>
        <w:ind w:left="540" w:hanging="540"/>
      </w:pPr>
      <w:rPr>
        <w:rFonts w:ascii="Arial" w:eastAsia="Arial" w:hAnsi="Arial" w:cs="Arial"/>
        <w:b/>
        <w:bCs/>
        <w:i/>
        <w:iCs/>
        <w:caps w:val="0"/>
        <w:smallCaps w:val="0"/>
        <w:strike w:val="0"/>
        <w:dstrike w:val="0"/>
        <w:outline w:val="0"/>
        <w:emboss w:val="0"/>
        <w:imprint w:val="0"/>
        <w:spacing w:val="0"/>
        <w:w w:val="100"/>
        <w:kern w:val="0"/>
        <w:position w:val="0"/>
        <w:sz w:val="24"/>
        <w:szCs w:val="24"/>
        <w:highlight w:val="none"/>
        <w:vertAlign w:val="baseline"/>
      </w:rPr>
    </w:lvl>
    <w:lvl w:ilvl="1">
      <w:start w:val="1"/>
      <w:numFmt w:val="lowerLetter"/>
      <w:lvlText w:val="%2."/>
      <w:lvlJc w:val="left"/>
      <w:pPr>
        <w:tabs>
          <w:tab w:val="left" w:pos="1080"/>
        </w:tabs>
        <w:ind w:left="126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1800"/>
        </w:tabs>
        <w:ind w:left="1980" w:hanging="471"/>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2520"/>
        </w:tabs>
        <w:ind w:left="270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240"/>
        </w:tabs>
        <w:ind w:left="342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960"/>
        </w:tabs>
        <w:ind w:left="4140" w:hanging="471"/>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4680"/>
        </w:tabs>
        <w:ind w:left="486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5400"/>
        </w:tabs>
        <w:ind w:left="558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6120"/>
        </w:tabs>
        <w:ind w:left="6300" w:hanging="471"/>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25B654F3"/>
    <w:multiLevelType w:val="multilevel"/>
    <w:tmpl w:val="25B654F3"/>
    <w:lvl w:ilvl="0">
      <w:start w:val="1"/>
      <w:numFmt w:val="upperLetter"/>
      <w:lvlText w:val="%1."/>
      <w:lvlJc w:val="left"/>
      <w:pPr>
        <w:tabs>
          <w:tab w:val="left" w:pos="360"/>
          <w:tab w:val="left" w:pos="540"/>
        </w:tabs>
        <w:ind w:left="54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71"/>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2A8F537B"/>
    <w:multiLevelType w:val="multilevel"/>
    <w:tmpl w:val="2A8F537B"/>
    <w:lvl w:ilvl="0">
      <w:start w:val="1"/>
      <w:numFmt w:val="upperLetter"/>
      <w:lvlText w:val="%1."/>
      <w:lvlJc w:val="left"/>
      <w:pPr>
        <w:tabs>
          <w:tab w:val="left" w:pos="360"/>
          <w:tab w:val="left" w:pos="540"/>
        </w:tabs>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71"/>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71"/>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7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CA96C8E"/>
    <w:multiLevelType w:val="singleLevel"/>
    <w:tmpl w:val="2CA96C8E"/>
    <w:lvl w:ilvl="0">
      <w:start w:val="1"/>
      <w:numFmt w:val="decimal"/>
      <w:lvlText w:val="%1."/>
      <w:lvlJc w:val="left"/>
      <w:pPr>
        <w:tabs>
          <w:tab w:val="left" w:pos="425"/>
        </w:tabs>
        <w:ind w:left="425" w:hanging="425"/>
      </w:pPr>
      <w:rPr>
        <w:rFonts w:hint="default"/>
      </w:rPr>
    </w:lvl>
  </w:abstractNum>
  <w:abstractNum w:abstractNumId="20" w15:restartNumberingAfterBreak="0">
    <w:nsid w:val="42F8FCE8"/>
    <w:multiLevelType w:val="singleLevel"/>
    <w:tmpl w:val="42F8FCE8"/>
    <w:lvl w:ilvl="0">
      <w:start w:val="1"/>
      <w:numFmt w:val="decimal"/>
      <w:lvlText w:val="%1."/>
      <w:lvlJc w:val="left"/>
      <w:pPr>
        <w:tabs>
          <w:tab w:val="left" w:pos="425"/>
        </w:tabs>
        <w:ind w:left="425" w:hanging="425"/>
      </w:pPr>
      <w:rPr>
        <w:rFonts w:hint="default"/>
        <w:b/>
        <w:bCs/>
      </w:rPr>
    </w:lvl>
  </w:abstractNum>
  <w:abstractNum w:abstractNumId="21" w15:restartNumberingAfterBreak="0">
    <w:nsid w:val="4C1BAE26"/>
    <w:multiLevelType w:val="multilevel"/>
    <w:tmpl w:val="4C1BAE26"/>
    <w:lvl w:ilvl="0">
      <w:start w:val="1"/>
      <w:numFmt w:val="upperLetter"/>
      <w:lvlText w:val="%1."/>
      <w:lvlJc w:val="left"/>
      <w:pPr>
        <w:tabs>
          <w:tab w:val="left" w:pos="360"/>
        </w:tabs>
        <w:ind w:left="540" w:hanging="540"/>
      </w:pPr>
      <w:rPr>
        <w:rFonts w:ascii="Arial" w:eastAsia="Arial" w:hAnsi="Arial" w:cs="Arial"/>
        <w:b/>
        <w:bCs/>
        <w:i/>
        <w:iCs/>
        <w:caps w:val="0"/>
        <w:smallCaps w:val="0"/>
        <w:strike w:val="0"/>
        <w:dstrike w:val="0"/>
        <w:outline w:val="0"/>
        <w:emboss w:val="0"/>
        <w:imprint w:val="0"/>
        <w:spacing w:val="0"/>
        <w:w w:val="100"/>
        <w:kern w:val="0"/>
        <w:position w:val="0"/>
        <w:sz w:val="24"/>
        <w:szCs w:val="24"/>
        <w:highlight w:val="none"/>
        <w:vertAlign w:val="baseline"/>
      </w:rPr>
    </w:lvl>
    <w:lvl w:ilvl="1">
      <w:start w:val="1"/>
      <w:numFmt w:val="lowerLetter"/>
      <w:lvlText w:val="%2."/>
      <w:lvlJc w:val="left"/>
      <w:pPr>
        <w:tabs>
          <w:tab w:val="left" w:pos="1080"/>
        </w:tabs>
        <w:ind w:left="126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1800"/>
        </w:tabs>
        <w:ind w:left="1980" w:hanging="471"/>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2520"/>
        </w:tabs>
        <w:ind w:left="270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240"/>
        </w:tabs>
        <w:ind w:left="342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960"/>
        </w:tabs>
        <w:ind w:left="4140" w:hanging="471"/>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4680"/>
        </w:tabs>
        <w:ind w:left="486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5400"/>
        </w:tabs>
        <w:ind w:left="5580" w:hanging="540"/>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6120"/>
        </w:tabs>
        <w:ind w:left="6300" w:hanging="471"/>
      </w:pPr>
      <w:rPr>
        <w:rFonts w:ascii="Arial" w:eastAsia="Arial" w:hAnsi="Arial" w:cs="Arial"/>
        <w:b/>
        <w:bCs/>
        <w:i/>
        <w:iC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5899EFF2"/>
    <w:multiLevelType w:val="singleLevel"/>
    <w:tmpl w:val="5899EFF2"/>
    <w:lvl w:ilvl="0">
      <w:start w:val="1"/>
      <w:numFmt w:val="decimal"/>
      <w:lvlText w:val="%1."/>
      <w:lvlJc w:val="left"/>
      <w:pPr>
        <w:tabs>
          <w:tab w:val="left" w:pos="425"/>
        </w:tabs>
        <w:ind w:left="425" w:hanging="425"/>
      </w:pPr>
      <w:rPr>
        <w:rFonts w:hint="default"/>
      </w:rPr>
    </w:lvl>
  </w:abstractNum>
  <w:abstractNum w:abstractNumId="23" w15:restartNumberingAfterBreak="0">
    <w:nsid w:val="59ADCABA"/>
    <w:multiLevelType w:val="multilevel"/>
    <w:tmpl w:val="59ADCABA"/>
    <w:lvl w:ilvl="0">
      <w:start w:val="1"/>
      <w:numFmt w:val="upperLetter"/>
      <w:lvlText w:val="%1."/>
      <w:lvlJc w:val="left"/>
      <w:pPr>
        <w:tabs>
          <w:tab w:val="left" w:pos="360"/>
          <w:tab w:val="left" w:pos="540"/>
        </w:tabs>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8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7C246926"/>
    <w:multiLevelType w:val="multilevel"/>
    <w:tmpl w:val="7C246926"/>
    <w:lvl w:ilvl="0">
      <w:start w:val="1"/>
      <w:numFmt w:val="upperLetter"/>
      <w:lvlText w:val="%1."/>
      <w:lvlJc w:val="left"/>
      <w:pPr>
        <w:tabs>
          <w:tab w:val="left" w:pos="360"/>
          <w:tab w:val="left" w:pos="540"/>
        </w:tabs>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tabs>
          <w:tab w:val="left" w:pos="360"/>
          <w:tab w:val="left" w:pos="540"/>
          <w:tab w:val="left" w:pos="1080"/>
        </w:tabs>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tabs>
          <w:tab w:val="left" w:pos="360"/>
          <w:tab w:val="left" w:pos="540"/>
          <w:tab w:val="left" w:pos="1800"/>
        </w:tabs>
        <w:ind w:left="198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360"/>
          <w:tab w:val="left" w:pos="540"/>
          <w:tab w:val="left" w:pos="2520"/>
        </w:tabs>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tabs>
          <w:tab w:val="left" w:pos="360"/>
          <w:tab w:val="left" w:pos="540"/>
          <w:tab w:val="left" w:pos="3240"/>
        </w:tabs>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tabs>
          <w:tab w:val="left" w:pos="360"/>
          <w:tab w:val="left" w:pos="540"/>
          <w:tab w:val="left" w:pos="3960"/>
        </w:tabs>
        <w:ind w:left="414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360"/>
          <w:tab w:val="left" w:pos="540"/>
          <w:tab w:val="left" w:pos="4680"/>
        </w:tabs>
        <w:ind w:left="486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tabs>
          <w:tab w:val="left" w:pos="360"/>
          <w:tab w:val="left" w:pos="540"/>
          <w:tab w:val="left" w:pos="5400"/>
        </w:tabs>
        <w:ind w:left="558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tabs>
          <w:tab w:val="left" w:pos="360"/>
          <w:tab w:val="left" w:pos="540"/>
          <w:tab w:val="left" w:pos="6120"/>
        </w:tabs>
        <w:ind w:left="6300" w:hanging="482"/>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3"/>
  </w:num>
  <w:num w:numId="2">
    <w:abstractNumId w:val="8"/>
  </w:num>
  <w:num w:numId="3">
    <w:abstractNumId w:val="23"/>
    <w:lvlOverride w:ilvl="0">
      <w:startOverride w:val="2"/>
    </w:lvlOverride>
  </w:num>
  <w:num w:numId="4">
    <w:abstractNumId w:val="5"/>
    <w:lvlOverride w:ilvl="0">
      <w:startOverride w:val="3"/>
    </w:lvlOverride>
  </w:num>
  <w:num w:numId="5">
    <w:abstractNumId w:val="17"/>
    <w:lvlOverride w:ilvl="0">
      <w:startOverride w:val="4"/>
    </w:lvlOverride>
  </w:num>
  <w:num w:numId="6">
    <w:abstractNumId w:val="14"/>
    <w:lvlOverride w:ilvl="0">
      <w:startOverride w:val="5"/>
    </w:lvlOverride>
  </w:num>
  <w:num w:numId="7">
    <w:abstractNumId w:val="19"/>
  </w:num>
  <w:num w:numId="8">
    <w:abstractNumId w:val="18"/>
    <w:lvlOverride w:ilvl="0">
      <w:startOverride w:val="6"/>
    </w:lvlOverride>
  </w:num>
  <w:num w:numId="9">
    <w:abstractNumId w:val="7"/>
    <w:lvlOverride w:ilvl="0">
      <w:startOverride w:val="7"/>
    </w:lvlOverride>
  </w:num>
  <w:num w:numId="10">
    <w:abstractNumId w:val="12"/>
    <w:lvlOverride w:ilvl="0">
      <w:startOverride w:val="8"/>
    </w:lvlOverride>
  </w:num>
  <w:num w:numId="11">
    <w:abstractNumId w:val="11"/>
  </w:num>
  <w:num w:numId="12">
    <w:abstractNumId w:val="20"/>
  </w:num>
  <w:num w:numId="13">
    <w:abstractNumId w:val="10"/>
    <w:lvlOverride w:ilvl="0">
      <w:startOverride w:val="2"/>
    </w:lvlOverride>
  </w:num>
  <w:num w:numId="14">
    <w:abstractNumId w:val="21"/>
    <w:lvlOverride w:ilvl="0">
      <w:startOverride w:val="3"/>
    </w:lvlOverride>
  </w:num>
  <w:num w:numId="15">
    <w:abstractNumId w:val="22"/>
  </w:num>
  <w:num w:numId="16">
    <w:abstractNumId w:val="16"/>
    <w:lvlOverride w:ilvl="0">
      <w:startOverride w:val="4"/>
    </w:lvlOverride>
  </w:num>
  <w:num w:numId="17">
    <w:abstractNumId w:val="9"/>
  </w:num>
  <w:num w:numId="18">
    <w:abstractNumId w:val="4"/>
  </w:num>
  <w:num w:numId="19">
    <w:abstractNumId w:val="24"/>
    <w:lvlOverride w:ilvl="0">
      <w:startOverride w:val="2"/>
    </w:lvlOverride>
  </w:num>
  <w:num w:numId="20">
    <w:abstractNumId w:val="6"/>
    <w:lvlOverride w:ilvl="0">
      <w:startOverride w:val="3"/>
    </w:lvlOverride>
  </w:num>
  <w:num w:numId="21">
    <w:abstractNumId w:val="0"/>
  </w:num>
  <w:num w:numId="22">
    <w:abstractNumId w:val="2"/>
    <w:lvlOverride w:ilvl="0">
      <w:startOverride w:val="4"/>
    </w:lvlOverride>
  </w:num>
  <w:num w:numId="23">
    <w:abstractNumId w:val="15"/>
  </w:num>
  <w:num w:numId="24">
    <w:abstractNumId w:val="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20"/>
  <w:noPunctuationKerning/>
  <w:characterSpacingControl w:val="doNotCompress"/>
  <w:noLineBreaksAfter w:lang="zh-CN" w:val="‘“(〔[{〈《「『【⦅〘〖«〝︵︷︹︻︽︿﹁﹃﹇﹙﹛﹝｢"/>
  <w:noLineBreaksBefore w:lang="zh-CN" w:va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72E"/>
    <w:rsid w:val="000B0F63"/>
    <w:rsid w:val="0025401A"/>
    <w:rsid w:val="0026772E"/>
    <w:rsid w:val="002B24B6"/>
    <w:rsid w:val="007F5F2F"/>
    <w:rsid w:val="00B21DBB"/>
    <w:rsid w:val="00DF3C1C"/>
    <w:rsid w:val="00ED572F"/>
    <w:rsid w:val="00F95826"/>
    <w:rsid w:val="07D55638"/>
    <w:rsid w:val="0A073F29"/>
    <w:rsid w:val="0B304792"/>
    <w:rsid w:val="11835C76"/>
    <w:rsid w:val="1A112C55"/>
    <w:rsid w:val="1A7C3DE2"/>
    <w:rsid w:val="1B580E10"/>
    <w:rsid w:val="2BDE6DF4"/>
    <w:rsid w:val="34F5137E"/>
    <w:rsid w:val="39FE50C2"/>
    <w:rsid w:val="3C59332E"/>
    <w:rsid w:val="414E0367"/>
    <w:rsid w:val="49324F63"/>
    <w:rsid w:val="4EB86E40"/>
    <w:rsid w:val="52F62D31"/>
    <w:rsid w:val="593E169C"/>
    <w:rsid w:val="5A7A7504"/>
    <w:rsid w:val="692058E5"/>
    <w:rsid w:val="7199583A"/>
    <w:rsid w:val="763535CC"/>
    <w:rsid w:val="79996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4FD1E7"/>
  <w15:docId w15:val="{B622DAEC-E65F-3444-BB2A-205D02065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BT" w:eastAsia="en-US"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Pr>
      <w:rFonts w:eastAsia="Arial Unicode MS"/>
      <w:sz w:val="24"/>
      <w:szCs w:val="24"/>
      <w:lang w:val="en-US"/>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pPr>
      <w:tabs>
        <w:tab w:val="center" w:pos="4320"/>
        <w:tab w:val="right" w:pos="8640"/>
      </w:tabs>
      <w:suppressAutoHyphens/>
    </w:pPr>
    <w:rPr>
      <w:rFonts w:eastAsia="Arial Unicode MS" w:cs="Arial Unicode MS"/>
      <w:color w:val="000000"/>
      <w:sz w:val="24"/>
      <w:szCs w:val="24"/>
      <w:u w:color="000000"/>
      <w:lang w:val="en-US"/>
    </w:rPr>
  </w:style>
  <w:style w:type="paragraph" w:styleId="Header">
    <w:name w:val="header"/>
    <w:pPr>
      <w:tabs>
        <w:tab w:val="center" w:pos="4320"/>
        <w:tab w:val="right" w:pos="8640"/>
      </w:tabs>
      <w:suppressAutoHyphens/>
    </w:pPr>
    <w:rPr>
      <w:rFonts w:eastAsia="Arial Unicode MS" w:cs="Arial Unicode MS"/>
      <w:color w:val="000000"/>
      <w:sz w:val="24"/>
      <w:szCs w:val="24"/>
      <w:u w:color="000000"/>
      <w:lang w:val="en-US"/>
    </w:rPr>
  </w:style>
  <w:style w:type="character" w:styleId="Hyperlink">
    <w:name w:val="Hyperlink"/>
    <w:qFormat/>
    <w:rPr>
      <w:u w:val="single"/>
    </w:rPr>
  </w:style>
  <w:style w:type="character" w:styleId="PageNumber">
    <w:name w:val="page number"/>
    <w:rPr>
      <w:lang w:val="en-U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pPr>
      <w:tabs>
        <w:tab w:val="left" w:pos="440"/>
        <w:tab w:val="right" w:leader="dot" w:pos="9350"/>
      </w:tabs>
      <w:suppressAutoHyphens/>
    </w:pPr>
    <w:rPr>
      <w:rFonts w:eastAsia="Times New Roman"/>
      <w:color w:val="000000"/>
      <w:sz w:val="24"/>
      <w:szCs w:val="24"/>
      <w:u w:color="000000"/>
      <w:lang w:val="en-US"/>
    </w:rPr>
  </w:style>
  <w:style w:type="paragraph" w:styleId="TOC2">
    <w:name w:val="toc 2"/>
    <w:next w:val="Normal"/>
    <w:qFormat/>
    <w:pPr>
      <w:tabs>
        <w:tab w:val="left" w:pos="440"/>
        <w:tab w:val="right" w:leader="dot" w:pos="9350"/>
      </w:tabs>
      <w:suppressAutoHyphens/>
      <w:ind w:left="240"/>
    </w:pPr>
    <w:rPr>
      <w:rFonts w:eastAsia="Times New Roman"/>
      <w:color w:val="000000"/>
      <w:sz w:val="24"/>
      <w:szCs w:val="24"/>
      <w:u w:color="000000"/>
      <w:lang w:val="en-US"/>
    </w:rPr>
  </w:style>
  <w:style w:type="table" w:customStyle="1" w:styleId="TableNormal1">
    <w:name w:val="Table Normal1"/>
    <w:qFormat/>
    <w:tblPr>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suppressAutoHyphens/>
    </w:pPr>
    <w:rPr>
      <w:rFonts w:eastAsia="Times New Roman"/>
      <w:color w:val="000000"/>
      <w:sz w:val="24"/>
      <w:szCs w:val="24"/>
      <w:u w:color="000000"/>
    </w:rPr>
  </w:style>
  <w:style w:type="character" w:customStyle="1" w:styleId="Hyperlink0">
    <w:name w:val="Hyperlink.0"/>
    <w:basedOn w:val="Hyperlink"/>
    <w:qFormat/>
    <w:rPr>
      <w:color w:val="0000FF"/>
      <w:u w:val="single" w:color="0000FF"/>
    </w:rPr>
  </w:style>
  <w:style w:type="paragraph" w:customStyle="1" w:styleId="Heading">
    <w:name w:val="Heading"/>
    <w:next w:val="Body"/>
    <w:pPr>
      <w:keepNext/>
      <w:suppressAutoHyphens/>
      <w:spacing w:before="240" w:after="60"/>
      <w:ind w:left="432" w:hanging="432"/>
      <w:outlineLvl w:val="0"/>
    </w:pPr>
    <w:rPr>
      <w:rFonts w:ascii="Arial" w:eastAsia="Arial" w:hAnsi="Arial" w:cs="Arial"/>
      <w:b/>
      <w:bCs/>
      <w:color w:val="000000"/>
      <w:kern w:val="1"/>
      <w:sz w:val="32"/>
      <w:szCs w:val="32"/>
      <w:u w:color="000000"/>
    </w:rPr>
  </w:style>
  <w:style w:type="paragraph" w:customStyle="1" w:styleId="Heading2">
    <w:name w:val="Heading2"/>
    <w:pPr>
      <w:tabs>
        <w:tab w:val="left" w:pos="360"/>
      </w:tabs>
      <w:suppressAutoHyphens/>
      <w:spacing w:before="120" w:after="120"/>
      <w:jc w:val="both"/>
      <w:outlineLvl w:val="1"/>
    </w:pPr>
    <w:rPr>
      <w:rFonts w:ascii="Arial" w:eastAsia="Arial" w:hAnsi="Arial" w:cs="Arial"/>
      <w:b/>
      <w:bCs/>
      <w:color w:val="000000"/>
      <w:sz w:val="22"/>
      <w:szCs w:val="22"/>
      <w:u w:color="000000"/>
      <w:lang w:val="en-US"/>
    </w:rPr>
  </w:style>
  <w:style w:type="paragraph" w:customStyle="1" w:styleId="Bibliography1">
    <w:name w:val="Bibliography1"/>
    <w:next w:val="Body"/>
    <w:pPr>
      <w:suppressAutoHyphens/>
    </w:pPr>
    <w:rPr>
      <w:rFonts w:eastAsia="Times New Roman"/>
      <w:color w:val="000000"/>
      <w:sz w:val="24"/>
      <w:szCs w:val="24"/>
      <w:u w:color="000000"/>
      <w:lang w:val="en-US"/>
    </w:rPr>
  </w:style>
  <w:style w:type="paragraph" w:styleId="ListParagraph">
    <w:name w:val="List Paragraph"/>
    <w:basedOn w:val="Normal"/>
    <w:uiPriority w:val="34"/>
    <w:qFormat/>
    <w:rsid w:val="00DF3C1C"/>
    <w:pPr>
      <w:widowControl w:val="0"/>
      <w:autoSpaceDE w:val="0"/>
      <w:autoSpaceDN w:val="0"/>
      <w:spacing w:before="22"/>
      <w:ind w:left="1540" w:hanging="360"/>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hyperlink" Target="https://byjus.com/govt-exams/computer-shortcut-key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32</Pages>
  <Words>3305</Words>
  <Characters>18845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sonam</dc:creator>
  <cp:lastModifiedBy>Sonam Choki</cp:lastModifiedBy>
  <cp:revision>4</cp:revision>
  <cp:lastPrinted>2021-03-28T12:21:00Z</cp:lastPrinted>
  <dcterms:created xsi:type="dcterms:W3CDTF">2021-03-28T12:21:00Z</dcterms:created>
  <dcterms:modified xsi:type="dcterms:W3CDTF">2021-03-30T14:04:00Z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